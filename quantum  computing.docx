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A61B" w14:textId="77777777" w:rsidR="00155450" w:rsidRDefault="00155450" w:rsidP="00155450">
      <w:pPr>
        <w:spacing w:before="18"/>
        <w:ind w:left="1603"/>
        <w:rPr>
          <w:b/>
          <w:bCs/>
          <w:sz w:val="48"/>
          <w:szCs w:val="48"/>
        </w:rPr>
      </w:pPr>
      <w:r w:rsidRPr="00155450">
        <w:rPr>
          <w:b/>
          <w:bCs/>
          <w:sz w:val="48"/>
          <w:szCs w:val="48"/>
        </w:rPr>
        <w:t xml:space="preserve">"Classical and Quantum Search Algorithms </w:t>
      </w:r>
      <w:r>
        <w:rPr>
          <w:b/>
          <w:bCs/>
          <w:sz w:val="48"/>
          <w:szCs w:val="48"/>
        </w:rPr>
        <w:t xml:space="preserve">          </w:t>
      </w:r>
      <w:r w:rsidRPr="00155450">
        <w:rPr>
          <w:b/>
          <w:bCs/>
          <w:sz w:val="48"/>
          <w:szCs w:val="48"/>
        </w:rPr>
        <w:t>Using Qiskit"</w:t>
      </w:r>
    </w:p>
    <w:p w14:paraId="1372F6CE" w14:textId="1D65E8CD" w:rsidR="005A6427" w:rsidRPr="00155450" w:rsidRDefault="00A50E64" w:rsidP="00155450">
      <w:pPr>
        <w:spacing w:before="18"/>
        <w:ind w:left="1603"/>
        <w:rPr>
          <w:sz w:val="24"/>
          <w:szCs w:val="24"/>
        </w:rPr>
      </w:pPr>
      <w:r w:rsidRPr="00155450">
        <w:rPr>
          <w:sz w:val="24"/>
          <w:szCs w:val="24"/>
        </w:rPr>
        <w:t xml:space="preserve">Sakshi </w:t>
      </w:r>
      <w:proofErr w:type="spellStart"/>
      <w:r w:rsidRPr="00155450">
        <w:rPr>
          <w:sz w:val="24"/>
          <w:szCs w:val="24"/>
        </w:rPr>
        <w:t>deore</w:t>
      </w:r>
      <w:proofErr w:type="spellEnd"/>
    </w:p>
    <w:p w14:paraId="3C72F6AE" w14:textId="242BFCFA" w:rsidR="005A6427" w:rsidRDefault="00A50E64">
      <w:pPr>
        <w:spacing w:before="1"/>
        <w:ind w:left="1603"/>
        <w:rPr>
          <w:sz w:val="20"/>
        </w:rPr>
      </w:pPr>
      <w:r>
        <w:rPr>
          <w:sz w:val="20"/>
        </w:rPr>
        <w:t>Department</w:t>
      </w:r>
      <w:r>
        <w:rPr>
          <w:spacing w:val="-15"/>
          <w:sz w:val="20"/>
        </w:rPr>
        <w:t xml:space="preserve"> </w:t>
      </w:r>
      <w:r>
        <w:rPr>
          <w:sz w:val="20"/>
        </w:rPr>
        <w:t>of</w:t>
      </w:r>
      <w:r>
        <w:rPr>
          <w:spacing w:val="-12"/>
          <w:sz w:val="20"/>
        </w:rPr>
        <w:t xml:space="preserve"> </w:t>
      </w:r>
      <w:r>
        <w:rPr>
          <w:sz w:val="20"/>
        </w:rPr>
        <w:t>Computer</w:t>
      </w:r>
      <w:r>
        <w:rPr>
          <w:spacing w:val="-13"/>
          <w:sz w:val="20"/>
        </w:rPr>
        <w:t xml:space="preserve"> </w:t>
      </w:r>
      <w:r>
        <w:rPr>
          <w:sz w:val="20"/>
        </w:rPr>
        <w:t>Engineering,</w:t>
      </w:r>
      <w:r>
        <w:rPr>
          <w:spacing w:val="-12"/>
          <w:sz w:val="20"/>
        </w:rPr>
        <w:t xml:space="preserve"> </w:t>
      </w:r>
      <w:r w:rsidR="00B7544A">
        <w:rPr>
          <w:sz w:val="20"/>
        </w:rPr>
        <w:t xml:space="preserve">Sandip </w:t>
      </w:r>
      <w:proofErr w:type="gramStart"/>
      <w:r w:rsidR="00B7544A">
        <w:rPr>
          <w:sz w:val="20"/>
        </w:rPr>
        <w:t xml:space="preserve">university </w:t>
      </w:r>
      <w:r>
        <w:rPr>
          <w:sz w:val="20"/>
        </w:rPr>
        <w:t>,</w:t>
      </w:r>
      <w:proofErr w:type="gramEnd"/>
      <w:r>
        <w:rPr>
          <w:spacing w:val="-5"/>
          <w:sz w:val="20"/>
        </w:rPr>
        <w:t xml:space="preserve"> </w:t>
      </w:r>
      <w:r>
        <w:rPr>
          <w:sz w:val="20"/>
        </w:rPr>
        <w:t>Nashik,</w:t>
      </w:r>
      <w:r>
        <w:rPr>
          <w:spacing w:val="-9"/>
          <w:sz w:val="20"/>
        </w:rPr>
        <w:t xml:space="preserve"> </w:t>
      </w:r>
      <w:r>
        <w:rPr>
          <w:sz w:val="20"/>
        </w:rPr>
        <w:t>Maharashtra,</w:t>
      </w:r>
      <w:r>
        <w:rPr>
          <w:spacing w:val="-12"/>
          <w:sz w:val="20"/>
        </w:rPr>
        <w:t xml:space="preserve"> </w:t>
      </w:r>
      <w:r>
        <w:rPr>
          <w:spacing w:val="-2"/>
          <w:sz w:val="20"/>
        </w:rPr>
        <w:t>India</w:t>
      </w:r>
    </w:p>
    <w:p w14:paraId="216E53BE" w14:textId="184C59BF" w:rsidR="005A6427" w:rsidRPr="00B7544A" w:rsidRDefault="00B7544A" w:rsidP="00B7544A">
      <w:pPr>
        <w:spacing w:before="5"/>
        <w:ind w:left="883" w:firstLine="720"/>
        <w:jc w:val="both"/>
        <w:rPr>
          <w:sz w:val="18"/>
          <w:szCs w:val="18"/>
        </w:rPr>
      </w:pPr>
      <w:hyperlink r:id="rId8" w:history="1">
        <w:r w:rsidRPr="00B7544A">
          <w:rPr>
            <w:rStyle w:val="Hyperlink"/>
            <w:sz w:val="18"/>
            <w:szCs w:val="18"/>
          </w:rPr>
          <w:t>deoresakshi473@gmail.com</w:t>
        </w:r>
        <w:r w:rsidRPr="00B7544A">
          <w:rPr>
            <w:rStyle w:val="Hyperlink"/>
            <w:w w:val="90"/>
            <w:sz w:val="18"/>
            <w:szCs w:val="18"/>
          </w:rPr>
          <w:t>,</w:t>
        </w:r>
      </w:hyperlink>
      <w:r w:rsidR="00A50E64" w:rsidRPr="00B7544A">
        <w:rPr>
          <w:spacing w:val="57"/>
          <w:sz w:val="18"/>
          <w:szCs w:val="18"/>
        </w:rPr>
        <w:t xml:space="preserve"> </w:t>
      </w:r>
    </w:p>
    <w:p w14:paraId="208F7465" w14:textId="77777777" w:rsidR="005A6427" w:rsidRDefault="005A6427">
      <w:pPr>
        <w:pStyle w:val="BodyText"/>
        <w:jc w:val="left"/>
        <w:rPr>
          <w:sz w:val="20"/>
        </w:rPr>
      </w:pPr>
    </w:p>
    <w:p w14:paraId="3A710E66" w14:textId="77777777" w:rsidR="005A6427" w:rsidRDefault="005A6427">
      <w:pPr>
        <w:pStyle w:val="BodyText"/>
        <w:spacing w:before="52"/>
        <w:jc w:val="left"/>
        <w:rPr>
          <w:sz w:val="20"/>
        </w:rPr>
      </w:pPr>
    </w:p>
    <w:p w14:paraId="1E423261" w14:textId="77777777" w:rsidR="005A6427" w:rsidRDefault="005A6427">
      <w:pPr>
        <w:rPr>
          <w:sz w:val="20"/>
        </w:rPr>
        <w:sectPr w:rsidR="005A6427">
          <w:footerReference w:type="default" r:id="rId9"/>
          <w:type w:val="continuous"/>
          <w:pgSz w:w="12240" w:h="15840"/>
          <w:pgMar w:top="1300" w:right="600" w:bottom="1360" w:left="500" w:header="0" w:footer="1168" w:gutter="0"/>
          <w:pgNumType w:start="1"/>
          <w:cols w:space="720"/>
        </w:sectPr>
      </w:pPr>
    </w:p>
    <w:p w14:paraId="6C93661D" w14:textId="77777777" w:rsidR="005A6427" w:rsidRDefault="00A50E64">
      <w:pPr>
        <w:pStyle w:val="Heading1"/>
        <w:spacing w:before="142"/>
        <w:ind w:left="220" w:firstLine="0"/>
        <w:jc w:val="left"/>
        <w:rPr>
          <w:spacing w:val="-2"/>
        </w:rPr>
      </w:pPr>
      <w:bookmarkStart w:id="0" w:name="ABSTRACT"/>
      <w:bookmarkEnd w:id="0"/>
      <w:r>
        <w:rPr>
          <w:spacing w:val="-2"/>
        </w:rPr>
        <w:t>ABSTRACT</w:t>
      </w:r>
    </w:p>
    <w:p w14:paraId="2B1700A8" w14:textId="77777777" w:rsidR="00C24627" w:rsidRPr="00C24627" w:rsidRDefault="00C24627" w:rsidP="00C24627">
      <w:pPr>
        <w:pStyle w:val="Heading1"/>
        <w:numPr>
          <w:ilvl w:val="0"/>
          <w:numId w:val="1"/>
        </w:numPr>
        <w:tabs>
          <w:tab w:val="left" w:pos="578"/>
        </w:tabs>
        <w:ind w:left="578" w:hanging="358"/>
        <w:jc w:val="both"/>
      </w:pPr>
      <w:r w:rsidRPr="00C24627">
        <w:rPr>
          <w:rFonts w:eastAsia="SimSun"/>
          <w:b w:val="0"/>
          <w:bCs w:val="0"/>
          <w:sz w:val="26"/>
          <w:szCs w:val="26"/>
        </w:rPr>
        <w:t>Quantum computation is a new method of computing, and quantum computers are equipped with</w:t>
      </w:r>
      <w:r w:rsidRPr="00C24627">
        <w:rPr>
          <w:rFonts w:eastAsia="SimSun"/>
          <w:b w:val="0"/>
          <w:bCs w:val="0"/>
          <w:sz w:val="26"/>
          <w:szCs w:val="26"/>
        </w:rPr>
        <w:t> </w:t>
      </w:r>
      <w:r w:rsidRPr="00C24627">
        <w:rPr>
          <w:rFonts w:eastAsia="SimSun"/>
          <w:b w:val="0"/>
          <w:bCs w:val="0"/>
          <w:sz w:val="26"/>
          <w:szCs w:val="26"/>
        </w:rPr>
        <w:t>the potential capability to solve some problems more efficiently than classical computers. One of the prominent tasks is a search for an</w:t>
      </w:r>
      <w:r w:rsidRPr="00C24627">
        <w:rPr>
          <w:rFonts w:eastAsia="SimSun"/>
          <w:b w:val="0"/>
          <w:bCs w:val="0"/>
          <w:sz w:val="26"/>
          <w:szCs w:val="26"/>
        </w:rPr>
        <w:t> </w:t>
      </w:r>
      <w:r w:rsidRPr="00C24627">
        <w:rPr>
          <w:rFonts w:eastAsia="SimSun"/>
          <w:b w:val="0"/>
          <w:bCs w:val="0"/>
          <w:sz w:val="26"/>
          <w:szCs w:val="26"/>
        </w:rPr>
        <w:t>element in a data set, for which classical algorithms require linear complexity. This paper discusses the issue of comparing classical search algorithms with Grover’s quantum</w:t>
      </w:r>
      <w:r w:rsidRPr="00C24627">
        <w:rPr>
          <w:rFonts w:eastAsia="SimSun"/>
          <w:b w:val="0"/>
          <w:bCs w:val="0"/>
          <w:sz w:val="26"/>
          <w:szCs w:val="26"/>
        </w:rPr>
        <w:t> </w:t>
      </w:r>
      <w:r w:rsidRPr="00C24627">
        <w:rPr>
          <w:rFonts w:eastAsia="SimSun"/>
          <w:b w:val="0"/>
          <w:bCs w:val="0"/>
          <w:sz w:val="26"/>
          <w:szCs w:val="26"/>
        </w:rPr>
        <w:t>search algorithm in terms of their performance. The method consists of running a classical</w:t>
      </w:r>
      <w:r w:rsidRPr="00C24627">
        <w:rPr>
          <w:rFonts w:eastAsia="SimSun"/>
          <w:b w:val="0"/>
          <w:bCs w:val="0"/>
          <w:sz w:val="26"/>
          <w:szCs w:val="26"/>
        </w:rPr>
        <w:t> </w:t>
      </w:r>
      <w:r w:rsidRPr="00C24627">
        <w:rPr>
          <w:rFonts w:eastAsia="SimSun"/>
          <w:b w:val="0"/>
          <w:bCs w:val="0"/>
          <w:sz w:val="26"/>
          <w:szCs w:val="26"/>
        </w:rPr>
        <w:t>linear search in Python and simulating Grover's algorithm with Qiskit. Evaluation results on a range of datasets are presented in terms of computation depth, iteration number and the success probability</w:t>
      </w:r>
      <w:r w:rsidRPr="00C24627">
        <w:rPr>
          <w:rFonts w:eastAsia="SimSun"/>
          <w:b w:val="0"/>
          <w:bCs w:val="0"/>
          <w:sz w:val="26"/>
          <w:szCs w:val="26"/>
        </w:rPr>
        <w:t> </w:t>
      </w:r>
      <w:r w:rsidRPr="00C24627">
        <w:rPr>
          <w:rFonts w:eastAsia="SimSun"/>
          <w:b w:val="0"/>
          <w:bCs w:val="0"/>
          <w:sz w:val="26"/>
          <w:szCs w:val="26"/>
        </w:rPr>
        <w:t>over measurement operations. It is shown that compared to the classical search which searches one by one, Grover’s scheme has a quadratic</w:t>
      </w:r>
      <w:r w:rsidRPr="00C24627">
        <w:rPr>
          <w:rFonts w:eastAsia="SimSun"/>
          <w:b w:val="0"/>
          <w:bCs w:val="0"/>
          <w:sz w:val="26"/>
          <w:szCs w:val="26"/>
        </w:rPr>
        <w:t> </w:t>
      </w:r>
      <w:r w:rsidRPr="00C24627">
        <w:rPr>
          <w:rFonts w:eastAsia="SimSun"/>
          <w:b w:val="0"/>
          <w:bCs w:val="0"/>
          <w:sz w:val="26"/>
          <w:szCs w:val="26"/>
        </w:rPr>
        <w:t>speedup in getting fewer numbers of iterations with increasing of the size of database. These results demonstrate the potential benefits of quantum algorithms for search optimization, and provide concrete</w:t>
      </w:r>
      <w:r w:rsidRPr="00C24627">
        <w:rPr>
          <w:rFonts w:eastAsia="SimSun"/>
          <w:b w:val="0"/>
          <w:bCs w:val="0"/>
          <w:sz w:val="26"/>
          <w:szCs w:val="26"/>
        </w:rPr>
        <w:t> </w:t>
      </w:r>
      <w:r w:rsidRPr="00C24627">
        <w:rPr>
          <w:rFonts w:eastAsia="SimSun"/>
          <w:b w:val="0"/>
          <w:bCs w:val="0"/>
          <w:sz w:val="26"/>
          <w:szCs w:val="26"/>
        </w:rPr>
        <w:t>evidence of how efficiently classical vs. quantum computational models can be used to solve a fundamentally similar problem</w:t>
      </w:r>
    </w:p>
    <w:p w14:paraId="72A7BDD2" w14:textId="36530C98" w:rsidR="005A6427" w:rsidRDefault="00A50E64" w:rsidP="00C24627">
      <w:pPr>
        <w:pStyle w:val="Heading1"/>
        <w:numPr>
          <w:ilvl w:val="0"/>
          <w:numId w:val="1"/>
        </w:numPr>
        <w:tabs>
          <w:tab w:val="left" w:pos="578"/>
        </w:tabs>
        <w:ind w:left="578" w:hanging="358"/>
        <w:jc w:val="both"/>
      </w:pPr>
      <w:r>
        <w:rPr>
          <w:spacing w:val="-2"/>
        </w:rPr>
        <w:t>INTRODUCTION</w:t>
      </w:r>
    </w:p>
    <w:p w14:paraId="6FB05A6B" w14:textId="3257C782" w:rsidR="005A6427" w:rsidRDefault="009506DE" w:rsidP="009506DE">
      <w:pPr>
        <w:pStyle w:val="BodyText"/>
        <w:spacing w:before="89" w:line="254" w:lineRule="auto"/>
        <w:ind w:left="220" w:right="339"/>
        <w:rPr>
          <w:rFonts w:eastAsia="SimSun"/>
        </w:rPr>
      </w:pPr>
      <w:r w:rsidRPr="009506DE">
        <w:rPr>
          <w:rFonts w:eastAsia="SimSun"/>
        </w:rPr>
        <w:t xml:space="preserve">Quantum computing is an emerging field that uses principles of quantum mechanics, such as superposition and entanglement, to perform computations more efficiently than classical computers for certain problems. Unlike </w:t>
      </w:r>
      <w:r w:rsidRPr="009506DE">
        <w:rPr>
          <w:rFonts w:eastAsia="SimSun"/>
        </w:rPr>
        <w:t xml:space="preserve">classical systems that use bits, quantum computers use qubits, which allow multiple states to be processed simultaneously. One important application of quantum computing is </w:t>
      </w:r>
      <w:proofErr w:type="gramStart"/>
      <w:r w:rsidRPr="009506DE">
        <w:rPr>
          <w:rFonts w:eastAsia="SimSun"/>
        </w:rPr>
        <w:t>search</w:t>
      </w:r>
      <w:proofErr w:type="gramEnd"/>
      <w:r w:rsidRPr="009506DE">
        <w:rPr>
          <w:rFonts w:eastAsia="SimSun"/>
        </w:rPr>
        <w:t xml:space="preserve"> optimization, where classical algorithms typically require sequential checking of elements, leading to higher computational complexity as data size increases. Grover’s quantum search algorithm offers a quadratic speedup compared to classical linear search methods. This paper presents a comparison between classical search and Grover’s quantum search algorithm using Python and Qiskit simulations to evaluate performance, efficiency, and scalability across different dataset sizes.</w:t>
      </w:r>
    </w:p>
    <w:p w14:paraId="34CD8418" w14:textId="77777777" w:rsidR="00E548A5" w:rsidRDefault="00E548A5" w:rsidP="00E548A5">
      <w:pPr>
        <w:pStyle w:val="Heading2"/>
        <w:tabs>
          <w:tab w:val="left" w:pos="315"/>
        </w:tabs>
        <w:spacing w:before="51"/>
        <w:ind w:left="0" w:firstLine="0"/>
        <w:jc w:val="both"/>
        <w:rPr>
          <w:spacing w:val="-2"/>
          <w:u w:val="none"/>
        </w:rPr>
      </w:pPr>
      <w:bookmarkStart w:id="1" w:name="2._Existing_System:"/>
      <w:bookmarkEnd w:id="1"/>
    </w:p>
    <w:p w14:paraId="19FD0272" w14:textId="392DFD7D" w:rsidR="005A6427" w:rsidRDefault="00C82DC5" w:rsidP="00E548A5">
      <w:pPr>
        <w:pStyle w:val="Heading2"/>
        <w:tabs>
          <w:tab w:val="left" w:pos="315"/>
        </w:tabs>
        <w:spacing w:before="51"/>
        <w:ind w:left="0" w:firstLine="0"/>
        <w:jc w:val="both"/>
        <w:rPr>
          <w:sz w:val="20"/>
        </w:rPr>
      </w:pPr>
      <w:r w:rsidRPr="00C82DC5">
        <w:rPr>
          <w:spacing w:val="-2"/>
          <w:u w:val="none"/>
        </w:rPr>
        <w:t>LITERATURE REVIEW:</w:t>
      </w:r>
      <w:r>
        <w:rPr>
          <w:rFonts w:ascii="Cambria"/>
          <w:spacing w:val="-2"/>
          <w:sz w:val="28"/>
          <w:u w:val="none"/>
        </w:rPr>
        <w:t xml:space="preserve">    </w:t>
      </w:r>
      <w:r>
        <w:rPr>
          <w:b w:val="0"/>
          <w:bCs w:val="0"/>
          <w:spacing w:val="-2"/>
          <w:u w:val="none"/>
        </w:rPr>
        <w:t xml:space="preserve"> </w:t>
      </w:r>
      <w:r w:rsidR="00F66166" w:rsidRPr="00F66166">
        <w:rPr>
          <w:rFonts w:eastAsia="SimSun"/>
          <w:b w:val="0"/>
          <w:bCs w:val="0"/>
          <w:u w:val="none"/>
        </w:rPr>
        <w:t>Quantum computers have attracted a lot</w:t>
      </w:r>
      <w:r w:rsidR="00F66166" w:rsidRPr="00F66166">
        <w:rPr>
          <w:rFonts w:eastAsia="SimSun"/>
          <w:b w:val="0"/>
          <w:bCs w:val="0"/>
          <w:u w:val="none"/>
        </w:rPr>
        <w:t> </w:t>
      </w:r>
      <w:r w:rsidR="00F66166" w:rsidRPr="00F66166">
        <w:rPr>
          <w:rFonts w:eastAsia="SimSun"/>
          <w:b w:val="0"/>
          <w:bCs w:val="0"/>
          <w:u w:val="none"/>
        </w:rPr>
        <w:t>of interest because they may be able to perform better than classical computers for certain kinds of computations. Nielsen and Chuang</w:t>
      </w:r>
      <w:r w:rsidR="00F66166" w:rsidRPr="00F66166">
        <w:rPr>
          <w:rFonts w:eastAsia="SimSun"/>
          <w:b w:val="0"/>
          <w:bCs w:val="0"/>
          <w:u w:val="none"/>
        </w:rPr>
        <w:t> </w:t>
      </w:r>
      <w:r w:rsidR="00F66166" w:rsidRPr="00F66166">
        <w:rPr>
          <w:rFonts w:eastAsia="SimSun"/>
          <w:b w:val="0"/>
          <w:bCs w:val="0"/>
          <w:u w:val="none"/>
        </w:rPr>
        <w:t>(2000) Quantum computation and quantum information gave the basics of quantum computing and quantum information, detailing on the qubits, the quantum gates. Quantum Search – Grover’s Algorithm InGro96 (), Grover (1996) introduced the quantum search algorithm which provides a quadratic speedup based on the linear cost of classical queries, and</w:t>
      </w:r>
      <w:r w:rsidR="00F66166" w:rsidRPr="00F66166">
        <w:rPr>
          <w:rFonts w:eastAsia="SimSun"/>
          <w:b w:val="0"/>
          <w:bCs w:val="0"/>
          <w:u w:val="none"/>
        </w:rPr>
        <w:t> </w:t>
      </w:r>
      <w:r w:rsidR="00F66166" w:rsidRPr="00F66166">
        <w:rPr>
          <w:rFonts w:eastAsia="SimSun"/>
          <w:b w:val="0"/>
          <w:bCs w:val="0"/>
          <w:u w:val="none"/>
        </w:rPr>
        <w:t>remains one of the most important algorithms in quantum computing. Many have been looking into practical implementations of quantum algorithms on simulating frameworks such</w:t>
      </w:r>
      <w:r w:rsidR="00F66166" w:rsidRPr="00F66166">
        <w:rPr>
          <w:rFonts w:eastAsia="SimSun"/>
          <w:b w:val="0"/>
          <w:bCs w:val="0"/>
          <w:u w:val="none"/>
        </w:rPr>
        <w:t> </w:t>
      </w:r>
      <w:r w:rsidR="00F66166" w:rsidRPr="00F66166">
        <w:rPr>
          <w:rFonts w:eastAsia="SimSun"/>
          <w:b w:val="0"/>
          <w:bCs w:val="0"/>
          <w:u w:val="none"/>
        </w:rPr>
        <w:t xml:space="preserve">as Qiskit, providing an analysis of performance without actual access to a physical machine quantum </w:t>
      </w:r>
      <w:r w:rsidR="00F66166" w:rsidRPr="00F66166">
        <w:rPr>
          <w:rFonts w:eastAsia="SimSun"/>
          <w:b w:val="0"/>
          <w:bCs w:val="0"/>
          <w:u w:val="none"/>
        </w:rPr>
        <w:lastRenderedPageBreak/>
        <w:t>computer. New works published compare classical and quantum paradigms to</w:t>
      </w:r>
      <w:r w:rsidR="00F66166" w:rsidRPr="00F66166">
        <w:rPr>
          <w:rFonts w:eastAsia="SimSun"/>
          <w:b w:val="0"/>
          <w:bCs w:val="0"/>
          <w:u w:val="none"/>
        </w:rPr>
        <w:t> </w:t>
      </w:r>
      <w:r w:rsidR="00F66166" w:rsidRPr="00F66166">
        <w:rPr>
          <w:rFonts w:eastAsia="SimSun"/>
          <w:b w:val="0"/>
          <w:bCs w:val="0"/>
          <w:u w:val="none"/>
        </w:rPr>
        <w:t xml:space="preserve">demonstrate a </w:t>
      </w:r>
      <w:r w:rsidR="00F66166" w:rsidRPr="00F66166">
        <w:rPr>
          <w:rFonts w:eastAsia="SimSun"/>
          <w:b w:val="0"/>
          <w:bCs w:val="0"/>
          <w:u w:val="none"/>
        </w:rPr>
        <w:t>favorable</w:t>
      </w:r>
      <w:r w:rsidR="00F66166" w:rsidRPr="00F66166">
        <w:rPr>
          <w:rFonts w:eastAsia="SimSun"/>
          <w:b w:val="0"/>
          <w:bCs w:val="0"/>
          <w:u w:val="none"/>
        </w:rPr>
        <w:t xml:space="preserve"> scaling in terms of computational complexity (or efficiency), especially for problems involving search and optimization. These papers are</w:t>
      </w:r>
      <w:r w:rsidR="00F66166" w:rsidRPr="00F66166">
        <w:rPr>
          <w:rFonts w:eastAsia="SimSun"/>
          <w:b w:val="0"/>
          <w:bCs w:val="0"/>
          <w:u w:val="none"/>
        </w:rPr>
        <w:t> </w:t>
      </w:r>
      <w:r w:rsidR="00F66166" w:rsidRPr="00F66166">
        <w:rPr>
          <w:rFonts w:eastAsia="SimSun"/>
          <w:b w:val="0"/>
          <w:bCs w:val="0"/>
          <w:u w:val="none"/>
        </w:rPr>
        <w:t xml:space="preserve">the </w:t>
      </w:r>
      <w:r w:rsidR="00F66166" w:rsidRPr="00F66166">
        <w:rPr>
          <w:rFonts w:eastAsia="SimSun"/>
          <w:b w:val="0"/>
          <w:bCs w:val="0"/>
          <w:u w:val="none"/>
        </w:rPr>
        <w:t>primogenitor</w:t>
      </w:r>
      <w:r w:rsidR="00F66166" w:rsidRPr="00F66166">
        <w:rPr>
          <w:rFonts w:eastAsia="SimSun"/>
          <w:b w:val="0"/>
          <w:bCs w:val="0"/>
          <w:u w:val="none"/>
        </w:rPr>
        <w:t xml:space="preserve"> for studying and comparing the time complexity of classical search algorithms and quantum search algorithms.</w:t>
      </w:r>
    </w:p>
    <w:p w14:paraId="528B35B2" w14:textId="77777777" w:rsidR="005A6427" w:rsidRDefault="005A6427">
      <w:pPr>
        <w:rPr>
          <w:sz w:val="24"/>
        </w:rPr>
      </w:pPr>
    </w:p>
    <w:p w14:paraId="76B392B2" w14:textId="77777777" w:rsidR="00542211" w:rsidRDefault="00542211">
      <w:pPr>
        <w:rPr>
          <w:sz w:val="24"/>
        </w:rPr>
      </w:pPr>
    </w:p>
    <w:p w14:paraId="0FA5174C" w14:textId="2AD33C44" w:rsidR="00542211" w:rsidRPr="000200C9" w:rsidRDefault="009E2F2B">
      <w:pPr>
        <w:rPr>
          <w:b/>
          <w:bCs/>
          <w:sz w:val="26"/>
          <w:szCs w:val="26"/>
        </w:rPr>
      </w:pPr>
      <w:r w:rsidRPr="000200C9">
        <w:rPr>
          <w:b/>
          <w:bCs/>
          <w:sz w:val="26"/>
          <w:szCs w:val="26"/>
        </w:rPr>
        <w:t>METHODOLOGY</w:t>
      </w:r>
      <w:r>
        <w:rPr>
          <w:b/>
          <w:bCs/>
          <w:sz w:val="26"/>
          <w:szCs w:val="26"/>
        </w:rPr>
        <w:t>:</w:t>
      </w:r>
    </w:p>
    <w:p w14:paraId="05444EB0" w14:textId="37D5AB22" w:rsidR="004A66AD" w:rsidRDefault="00F66166" w:rsidP="000200C9">
      <w:pPr>
        <w:jc w:val="both"/>
        <w:rPr>
          <w:sz w:val="26"/>
          <w:szCs w:val="26"/>
          <w:lang w:val="en-IN"/>
        </w:rPr>
      </w:pPr>
      <w:r w:rsidRPr="00F66166">
        <w:rPr>
          <w:sz w:val="26"/>
          <w:szCs w:val="26"/>
        </w:rPr>
        <w:t>This paper investigates the classical versus quantum performance of simple linear</w:t>
      </w:r>
      <w:r w:rsidRPr="00F66166">
        <w:rPr>
          <w:sz w:val="26"/>
          <w:szCs w:val="26"/>
        </w:rPr>
        <w:t> </w:t>
      </w:r>
      <w:r w:rsidRPr="00F66166">
        <w:rPr>
          <w:sz w:val="26"/>
          <w:szCs w:val="26"/>
        </w:rPr>
        <w:t>search and Grover’s Quantum Search algorithm. The traditional search algorithm to search a target object in datasets of</w:t>
      </w:r>
      <w:r w:rsidRPr="00F66166">
        <w:rPr>
          <w:sz w:val="26"/>
          <w:szCs w:val="26"/>
        </w:rPr>
        <w:t> </w:t>
      </w:r>
      <w:r w:rsidRPr="00F66166">
        <w:rPr>
          <w:sz w:val="26"/>
          <w:szCs w:val="26"/>
        </w:rPr>
        <w:t>different sizes is written with Python. The quantum search algorithm is emulated using the Qiskit framework of open-source software tools for working with Quantum systems, which includes a simulator in</w:t>
      </w:r>
      <w:r w:rsidRPr="00F66166">
        <w:rPr>
          <w:sz w:val="26"/>
          <w:szCs w:val="26"/>
        </w:rPr>
        <w:t> </w:t>
      </w:r>
      <w:r w:rsidRPr="00F66166">
        <w:rPr>
          <w:sz w:val="26"/>
          <w:szCs w:val="26"/>
        </w:rPr>
        <w:t>which quantum circuits can be made to implement superposition and amplitude amplification. We experiment on datasets of different sizes to test performance metrics including step,</w:t>
      </w:r>
      <w:r w:rsidRPr="00F66166">
        <w:rPr>
          <w:sz w:val="26"/>
          <w:szCs w:val="26"/>
        </w:rPr>
        <w:t> </w:t>
      </w:r>
      <w:r w:rsidRPr="00F66166">
        <w:rPr>
          <w:sz w:val="26"/>
          <w:szCs w:val="26"/>
        </w:rPr>
        <w:t>iteration and efficiency. The output</w:t>
      </w:r>
      <w:r w:rsidRPr="00F66166">
        <w:rPr>
          <w:sz w:val="26"/>
          <w:szCs w:val="26"/>
        </w:rPr>
        <w:t> </w:t>
      </w:r>
      <w:r w:rsidRPr="00F66166">
        <w:rPr>
          <w:sz w:val="26"/>
          <w:szCs w:val="26"/>
        </w:rPr>
        <w:t>of the two methods are studied and compared with tables and graphs to illustrate differences in computational complexity and scalability.</w:t>
      </w:r>
    </w:p>
    <w:p w14:paraId="1275DB12" w14:textId="77777777" w:rsidR="00F66166" w:rsidRDefault="00F66166" w:rsidP="000200C9">
      <w:pPr>
        <w:jc w:val="both"/>
        <w:rPr>
          <w:b/>
          <w:bCs/>
          <w:sz w:val="26"/>
          <w:szCs w:val="26"/>
        </w:rPr>
      </w:pPr>
    </w:p>
    <w:p w14:paraId="06A5A134" w14:textId="694C5F93" w:rsidR="004A66AD" w:rsidRPr="004A66AD" w:rsidRDefault="009E2F2B" w:rsidP="000200C9">
      <w:pPr>
        <w:jc w:val="both"/>
        <w:rPr>
          <w:b/>
          <w:bCs/>
          <w:sz w:val="26"/>
          <w:szCs w:val="26"/>
          <w:lang w:val="en-IN"/>
        </w:rPr>
      </w:pPr>
      <w:r w:rsidRPr="004A66AD">
        <w:rPr>
          <w:b/>
          <w:bCs/>
          <w:sz w:val="26"/>
          <w:szCs w:val="26"/>
        </w:rPr>
        <w:t>IMPLEMENTATION</w:t>
      </w:r>
      <w:r>
        <w:rPr>
          <w:b/>
          <w:bCs/>
          <w:sz w:val="26"/>
          <w:szCs w:val="26"/>
        </w:rPr>
        <w:t>:</w:t>
      </w:r>
    </w:p>
    <w:p w14:paraId="6931A7CE" w14:textId="348C0968" w:rsidR="004C3A87" w:rsidRPr="00542211" w:rsidRDefault="00F66166" w:rsidP="000200C9">
      <w:pPr>
        <w:jc w:val="both"/>
        <w:rPr>
          <w:sz w:val="26"/>
          <w:szCs w:val="26"/>
          <w:lang w:val="en-IN"/>
        </w:rPr>
      </w:pPr>
      <w:r w:rsidRPr="00F66166">
        <w:rPr>
          <w:sz w:val="26"/>
          <w:szCs w:val="26"/>
        </w:rPr>
        <w:t>The program contains two main parts, classical search and</w:t>
      </w:r>
      <w:r w:rsidRPr="00F66166">
        <w:rPr>
          <w:sz w:val="26"/>
          <w:szCs w:val="26"/>
        </w:rPr>
        <w:t> </w:t>
      </w:r>
      <w:r w:rsidRPr="00F66166">
        <w:rPr>
          <w:sz w:val="26"/>
          <w:szCs w:val="26"/>
        </w:rPr>
        <w:t>quantum search. In Function 3 Python code is implemented to accomplish the</w:t>
      </w:r>
      <w:r w:rsidRPr="00F66166">
        <w:rPr>
          <w:sz w:val="26"/>
          <w:szCs w:val="26"/>
        </w:rPr>
        <w:t> </w:t>
      </w:r>
      <w:r w:rsidRPr="00F66166">
        <w:rPr>
          <w:sz w:val="26"/>
          <w:szCs w:val="26"/>
        </w:rPr>
        <w:t>classical linear search technique to find a target element, searching through every item of a database. The performance measurements of execution steps and</w:t>
      </w:r>
      <w:r w:rsidRPr="00F66166">
        <w:rPr>
          <w:sz w:val="26"/>
          <w:szCs w:val="26"/>
        </w:rPr>
        <w:t> </w:t>
      </w:r>
      <w:r w:rsidRPr="00F66166">
        <w:rPr>
          <w:sz w:val="26"/>
          <w:szCs w:val="26"/>
        </w:rPr>
        <w:t>time are recorded. For the quantum solution, Grover’s search algorithm is run in our Qiskit environment in which quantum circuits are derived by applying quantum gates that allow superposition and amplitude</w:t>
      </w:r>
      <w:r w:rsidRPr="00F66166">
        <w:rPr>
          <w:sz w:val="26"/>
          <w:szCs w:val="26"/>
        </w:rPr>
        <w:t> </w:t>
      </w:r>
      <w:r w:rsidRPr="00F66166">
        <w:rPr>
          <w:sz w:val="26"/>
          <w:szCs w:val="26"/>
        </w:rPr>
        <w:t>amplification. Simulations are executed on</w:t>
      </w:r>
      <w:r w:rsidRPr="00F66166">
        <w:rPr>
          <w:sz w:val="26"/>
          <w:szCs w:val="26"/>
        </w:rPr>
        <w:t> </w:t>
      </w:r>
      <w:r w:rsidRPr="00F66166">
        <w:rPr>
          <w:sz w:val="26"/>
          <w:szCs w:val="26"/>
        </w:rPr>
        <w:t xml:space="preserve">a range of dataset sizes with IBM Quantum simulators. Concerning </w:t>
      </w:r>
      <w:r w:rsidRPr="00F66166">
        <w:rPr>
          <w:sz w:val="26"/>
          <w:szCs w:val="26"/>
        </w:rPr>
        <w:t>results</w:t>
      </w:r>
      <w:r w:rsidRPr="00F66166">
        <w:rPr>
          <w:sz w:val="26"/>
          <w:szCs w:val="26"/>
        </w:rPr>
        <w:t xml:space="preserve"> Output of both Implementations is collected and analyzed in order to evaluate efficiency, iteration count and </w:t>
      </w:r>
      <w:r w:rsidRPr="00F66166">
        <w:rPr>
          <w:sz w:val="26"/>
          <w:szCs w:val="26"/>
        </w:rPr>
        <w:t>performance comparing classic versus</w:t>
      </w:r>
      <w:r w:rsidRPr="00F66166">
        <w:rPr>
          <w:sz w:val="26"/>
          <w:szCs w:val="26"/>
        </w:rPr>
        <w:t> </w:t>
      </w:r>
      <w:r w:rsidRPr="00F66166">
        <w:rPr>
          <w:sz w:val="26"/>
          <w:szCs w:val="26"/>
        </w:rPr>
        <w:t>quantum method</w:t>
      </w:r>
      <w:r>
        <w:rPr>
          <w:sz w:val="26"/>
          <w:szCs w:val="26"/>
        </w:rPr>
        <w:t>.</w:t>
      </w:r>
    </w:p>
    <w:p w14:paraId="242FE371" w14:textId="77777777" w:rsidR="00542211" w:rsidRDefault="00542211">
      <w:pPr>
        <w:rPr>
          <w:sz w:val="24"/>
        </w:rPr>
      </w:pPr>
    </w:p>
    <w:p w14:paraId="7C661E9C" w14:textId="77777777" w:rsidR="00280534" w:rsidRDefault="00280534">
      <w:pPr>
        <w:rPr>
          <w:sz w:val="24"/>
        </w:rPr>
      </w:pPr>
    </w:p>
    <w:p w14:paraId="4C94B82E" w14:textId="77777777" w:rsidR="00280534" w:rsidRDefault="00280534">
      <w:pPr>
        <w:rPr>
          <w:sz w:val="24"/>
        </w:rPr>
      </w:pPr>
    </w:p>
    <w:p w14:paraId="232998AC" w14:textId="13374521" w:rsidR="00280534" w:rsidRDefault="009E2F2B">
      <w:pPr>
        <w:rPr>
          <w:b/>
          <w:bCs/>
          <w:sz w:val="26"/>
          <w:szCs w:val="26"/>
        </w:rPr>
      </w:pPr>
      <w:r w:rsidRPr="00280534">
        <w:rPr>
          <w:b/>
          <w:bCs/>
          <w:sz w:val="26"/>
          <w:szCs w:val="26"/>
        </w:rPr>
        <w:t>RESULTS</w:t>
      </w:r>
      <w:r>
        <w:rPr>
          <w:b/>
          <w:bCs/>
          <w:sz w:val="26"/>
          <w:szCs w:val="26"/>
        </w:rPr>
        <w:t>:</w:t>
      </w:r>
    </w:p>
    <w:p w14:paraId="026E312B" w14:textId="3D67F3A0" w:rsidR="0013083F" w:rsidRDefault="00F66166" w:rsidP="0013083F">
      <w:pPr>
        <w:jc w:val="both"/>
        <w:rPr>
          <w:sz w:val="26"/>
          <w:szCs w:val="26"/>
        </w:rPr>
      </w:pPr>
      <w:r w:rsidRPr="00F66166">
        <w:rPr>
          <w:sz w:val="26"/>
          <w:szCs w:val="26"/>
        </w:rPr>
        <w:t>We observe clear</w:t>
      </w:r>
      <w:r w:rsidRPr="00F66166">
        <w:rPr>
          <w:sz w:val="26"/>
          <w:szCs w:val="26"/>
        </w:rPr>
        <w:t> </w:t>
      </w:r>
      <w:r w:rsidRPr="00F66166">
        <w:rPr>
          <w:sz w:val="26"/>
          <w:szCs w:val="26"/>
        </w:rPr>
        <w:t>differences between the classical linear search and Grover’s quantum search by experiment. The classical search simply took longer with more data, since the</w:t>
      </w:r>
      <w:r w:rsidRPr="00F66166">
        <w:rPr>
          <w:sz w:val="26"/>
          <w:szCs w:val="26"/>
        </w:rPr>
        <w:t> </w:t>
      </w:r>
      <w:r w:rsidRPr="00F66166">
        <w:rPr>
          <w:sz w:val="26"/>
          <w:szCs w:val="26"/>
        </w:rPr>
        <w:t>runtime was linear in the size of the dataset. On the other hand, Grover’s algorithm performed better</w:t>
      </w:r>
      <w:r w:rsidRPr="00F66166">
        <w:rPr>
          <w:sz w:val="26"/>
          <w:szCs w:val="26"/>
        </w:rPr>
        <w:t> </w:t>
      </w:r>
      <w:r w:rsidRPr="00F66166">
        <w:rPr>
          <w:sz w:val="26"/>
          <w:szCs w:val="26"/>
        </w:rPr>
        <w:t>by directly cutting down the number of iterations and running time in accordance with its quadratic speedup regime. Results from Qiskit simulations showed that quantum search was more efficient for larger datasets, though measurement probabilities and simulation restrictions constrained</w:t>
      </w:r>
      <w:r w:rsidRPr="00F66166">
        <w:rPr>
          <w:sz w:val="26"/>
          <w:szCs w:val="26"/>
        </w:rPr>
        <w:t> </w:t>
      </w:r>
      <w:r w:rsidRPr="00F66166">
        <w:rPr>
          <w:sz w:val="26"/>
          <w:szCs w:val="26"/>
        </w:rPr>
        <w:t>the results. Comparison plots show that quantum algorithms are increasingly favorable as the size of the problem increases, precisely as predicted</w:t>
      </w:r>
      <w:r w:rsidRPr="00F66166">
        <w:rPr>
          <w:sz w:val="26"/>
          <w:szCs w:val="26"/>
        </w:rPr>
        <w:t> </w:t>
      </w:r>
      <w:r w:rsidRPr="00F66166">
        <w:rPr>
          <w:sz w:val="26"/>
          <w:szCs w:val="26"/>
        </w:rPr>
        <w:t>by theory for superiority over classical algorithms.</w:t>
      </w:r>
    </w:p>
    <w:p w14:paraId="1A3D1A5F" w14:textId="77777777" w:rsidR="0013083F" w:rsidRDefault="0013083F" w:rsidP="0013083F">
      <w:pPr>
        <w:jc w:val="both"/>
        <w:rPr>
          <w:sz w:val="26"/>
          <w:szCs w:val="26"/>
        </w:rPr>
      </w:pPr>
    </w:p>
    <w:p w14:paraId="4681A9B3" w14:textId="77777777" w:rsidR="0013083F" w:rsidRDefault="0013083F" w:rsidP="0013083F">
      <w:pPr>
        <w:jc w:val="both"/>
        <w:rPr>
          <w:b/>
          <w:bCs/>
          <w:sz w:val="26"/>
          <w:szCs w:val="26"/>
        </w:rPr>
      </w:pPr>
      <w:r w:rsidRPr="0013083F">
        <w:rPr>
          <w:b/>
          <w:bCs/>
          <w:sz w:val="26"/>
          <w:szCs w:val="26"/>
        </w:rPr>
        <w:t>Discussion</w:t>
      </w:r>
      <w:r>
        <w:rPr>
          <w:b/>
          <w:bCs/>
          <w:sz w:val="26"/>
          <w:szCs w:val="26"/>
        </w:rPr>
        <w:t>:</w:t>
      </w:r>
    </w:p>
    <w:p w14:paraId="0AD46AC0" w14:textId="77777777" w:rsidR="0013083F" w:rsidRDefault="0013083F" w:rsidP="0013083F">
      <w:pPr>
        <w:jc w:val="both"/>
        <w:rPr>
          <w:b/>
          <w:bCs/>
          <w:sz w:val="26"/>
          <w:szCs w:val="26"/>
        </w:rPr>
      </w:pPr>
    </w:p>
    <w:p w14:paraId="2A2E39D8" w14:textId="264605D6" w:rsidR="00057415" w:rsidRDefault="00F66166" w:rsidP="00057415">
      <w:pPr>
        <w:jc w:val="both"/>
        <w:rPr>
          <w:sz w:val="26"/>
          <w:szCs w:val="26"/>
        </w:rPr>
      </w:pPr>
      <w:r w:rsidRPr="00F66166">
        <w:rPr>
          <w:sz w:val="26"/>
          <w:szCs w:val="26"/>
        </w:rPr>
        <w:t>As Table 2 shows, classical linear search has to check all n elements one by one, which leads to higher complexity when</w:t>
      </w:r>
      <w:r w:rsidRPr="00F66166">
        <w:rPr>
          <w:sz w:val="26"/>
          <w:szCs w:val="26"/>
        </w:rPr>
        <w:t> </w:t>
      </w:r>
      <w:r w:rsidRPr="00F66166">
        <w:rPr>
          <w:sz w:val="26"/>
          <w:szCs w:val="26"/>
        </w:rPr>
        <w:t>the scale of dataset becomes larger. In contrast, Grover’s quantum search algorithm diminishes the amount of</w:t>
      </w:r>
      <w:r w:rsidRPr="00F66166">
        <w:rPr>
          <w:sz w:val="26"/>
          <w:szCs w:val="26"/>
        </w:rPr>
        <w:t> </w:t>
      </w:r>
      <w:r w:rsidRPr="00F66166">
        <w:rPr>
          <w:sz w:val="26"/>
          <w:szCs w:val="26"/>
        </w:rPr>
        <w:t>iterations required with the help of quantum features such as superposition and amplitude amplification. Even though simulations show</w:t>
      </w:r>
      <w:r w:rsidRPr="00F66166">
        <w:rPr>
          <w:sz w:val="26"/>
          <w:szCs w:val="26"/>
        </w:rPr>
        <w:t> </w:t>
      </w:r>
      <w:r w:rsidRPr="00F66166">
        <w:rPr>
          <w:sz w:val="26"/>
          <w:szCs w:val="26"/>
        </w:rPr>
        <w:t>enhanced efficiency in quantum search, noise, possible hardware limitations, and overhead on simulations could affect the actual performance. The results suggest some potential benefits of quantum algorithms for</w:t>
      </w:r>
      <w:r w:rsidRPr="00F66166">
        <w:rPr>
          <w:sz w:val="26"/>
          <w:szCs w:val="26"/>
        </w:rPr>
        <w:t> </w:t>
      </w:r>
      <w:r w:rsidRPr="00F66166">
        <w:rPr>
          <w:sz w:val="26"/>
          <w:szCs w:val="26"/>
        </w:rPr>
        <w:t>search optimization, while also highlighting that present quantum technology is under development</w:t>
      </w:r>
    </w:p>
    <w:p w14:paraId="71B7F519" w14:textId="77777777" w:rsidR="00057415" w:rsidRDefault="00057415" w:rsidP="00057415">
      <w:pPr>
        <w:jc w:val="both"/>
        <w:rPr>
          <w:sz w:val="26"/>
          <w:szCs w:val="26"/>
        </w:rPr>
      </w:pPr>
    </w:p>
    <w:p w14:paraId="4C90D47B" w14:textId="77777777" w:rsidR="002044AA" w:rsidRDefault="002044AA" w:rsidP="00057415">
      <w:pPr>
        <w:jc w:val="both"/>
        <w:rPr>
          <w:b/>
          <w:bCs/>
          <w:sz w:val="26"/>
          <w:szCs w:val="26"/>
        </w:rPr>
      </w:pPr>
    </w:p>
    <w:p w14:paraId="51FAF03F" w14:textId="77777777" w:rsidR="002044AA" w:rsidRDefault="002044AA" w:rsidP="00057415">
      <w:pPr>
        <w:jc w:val="both"/>
        <w:rPr>
          <w:b/>
          <w:bCs/>
          <w:sz w:val="26"/>
          <w:szCs w:val="26"/>
        </w:rPr>
      </w:pPr>
    </w:p>
    <w:p w14:paraId="722F0658" w14:textId="77777777" w:rsidR="002044AA" w:rsidRDefault="002044AA" w:rsidP="00057415">
      <w:pPr>
        <w:jc w:val="both"/>
        <w:rPr>
          <w:b/>
          <w:bCs/>
          <w:sz w:val="26"/>
          <w:szCs w:val="26"/>
        </w:rPr>
      </w:pPr>
    </w:p>
    <w:p w14:paraId="2C926C71" w14:textId="77777777" w:rsidR="002044AA" w:rsidRDefault="002044AA" w:rsidP="00057415">
      <w:pPr>
        <w:jc w:val="both"/>
        <w:rPr>
          <w:b/>
          <w:bCs/>
          <w:sz w:val="26"/>
          <w:szCs w:val="26"/>
        </w:rPr>
      </w:pPr>
    </w:p>
    <w:p w14:paraId="0D7D4F57" w14:textId="77777777" w:rsidR="002044AA" w:rsidRDefault="002044AA" w:rsidP="00057415">
      <w:pPr>
        <w:jc w:val="both"/>
        <w:rPr>
          <w:b/>
          <w:bCs/>
          <w:sz w:val="26"/>
          <w:szCs w:val="26"/>
        </w:rPr>
      </w:pPr>
    </w:p>
    <w:p w14:paraId="514D45E1" w14:textId="77777777" w:rsidR="002044AA" w:rsidRDefault="002044AA" w:rsidP="00057415">
      <w:pPr>
        <w:jc w:val="both"/>
        <w:rPr>
          <w:b/>
          <w:bCs/>
          <w:sz w:val="26"/>
          <w:szCs w:val="26"/>
        </w:rPr>
      </w:pPr>
    </w:p>
    <w:p w14:paraId="4013463E" w14:textId="6C5E5589" w:rsidR="002044AA" w:rsidRDefault="009E2F2B" w:rsidP="00057415">
      <w:pPr>
        <w:jc w:val="both"/>
      </w:pPr>
      <w:r w:rsidRPr="00057415">
        <w:rPr>
          <w:b/>
          <w:bCs/>
          <w:sz w:val="26"/>
          <w:szCs w:val="26"/>
        </w:rPr>
        <w:t>CONCLUSION</w:t>
      </w:r>
      <w:r>
        <w:rPr>
          <w:b/>
          <w:bCs/>
          <w:sz w:val="26"/>
          <w:szCs w:val="26"/>
        </w:rPr>
        <w:t>:</w:t>
      </w:r>
      <w:r w:rsidRPr="002044AA">
        <w:t xml:space="preserve"> </w:t>
      </w:r>
    </w:p>
    <w:p w14:paraId="60A29505" w14:textId="5DEE6344" w:rsidR="005A6427" w:rsidRDefault="00F66166" w:rsidP="00F66166">
      <w:pPr>
        <w:pStyle w:val="Heading1"/>
        <w:widowControl/>
        <w:shd w:val="clear" w:color="auto" w:fill="FFFFFF"/>
        <w:ind w:left="0" w:firstLine="0"/>
        <w:rPr>
          <w:b w:val="0"/>
          <w:bCs w:val="0"/>
          <w:sz w:val="26"/>
          <w:szCs w:val="26"/>
        </w:rPr>
      </w:pPr>
      <w:r w:rsidRPr="00F66166">
        <w:rPr>
          <w:b w:val="0"/>
          <w:bCs w:val="0"/>
          <w:sz w:val="26"/>
          <w:szCs w:val="26"/>
        </w:rPr>
        <w:t>This paper aimed to contrast the classical linear search and</w:t>
      </w:r>
      <w:r w:rsidRPr="00F66166">
        <w:rPr>
          <w:b w:val="0"/>
          <w:bCs w:val="0"/>
          <w:sz w:val="26"/>
          <w:szCs w:val="26"/>
        </w:rPr>
        <w:t> </w:t>
      </w:r>
      <w:r w:rsidRPr="00F66166">
        <w:rPr>
          <w:b w:val="0"/>
          <w:bCs w:val="0"/>
          <w:sz w:val="26"/>
          <w:szCs w:val="26"/>
        </w:rPr>
        <w:t>Grover’s quantum search algorithm in Python simulations with Qiskit. It is shown that Grover’s algorithm provides</w:t>
      </w:r>
      <w:r w:rsidRPr="00F66166">
        <w:rPr>
          <w:b w:val="0"/>
          <w:bCs w:val="0"/>
          <w:sz w:val="26"/>
          <w:szCs w:val="26"/>
        </w:rPr>
        <w:t> </w:t>
      </w:r>
      <w:r w:rsidRPr="00F66166">
        <w:rPr>
          <w:b w:val="0"/>
          <w:bCs w:val="0"/>
          <w:sz w:val="26"/>
          <w:szCs w:val="26"/>
        </w:rPr>
        <w:t>a quadratic speedup over classical search algorithms with the number of iterations performed in quantum search approach the minimum possible values. Though classical algorithms are reasonable for small datasets, the asymptotic advantage of quantum algorithms increase</w:t>
      </w:r>
      <w:r w:rsidRPr="00F66166">
        <w:rPr>
          <w:b w:val="0"/>
          <w:bCs w:val="0"/>
          <w:sz w:val="26"/>
          <w:szCs w:val="26"/>
        </w:rPr>
        <w:t> </w:t>
      </w:r>
      <w:r w:rsidRPr="00F66166">
        <w:rPr>
          <w:b w:val="0"/>
          <w:bCs w:val="0"/>
          <w:sz w:val="26"/>
          <w:szCs w:val="26"/>
        </w:rPr>
        <w:t>with problem size. The work shows the potential of quantum computing for search-type problems and establishes a benchmark that can help future study on practical applications and performance of quantum</w:t>
      </w:r>
      <w:r w:rsidRPr="00F66166">
        <w:rPr>
          <w:b w:val="0"/>
          <w:bCs w:val="0"/>
          <w:sz w:val="26"/>
          <w:szCs w:val="26"/>
        </w:rPr>
        <w:t> </w:t>
      </w:r>
      <w:r w:rsidRPr="00F66166">
        <w:rPr>
          <w:b w:val="0"/>
          <w:bCs w:val="0"/>
          <w:sz w:val="26"/>
          <w:szCs w:val="26"/>
        </w:rPr>
        <w:t>algorithms</w:t>
      </w:r>
    </w:p>
    <w:p w14:paraId="446F8370" w14:textId="77777777" w:rsidR="009E2F2B" w:rsidRDefault="009E2F2B" w:rsidP="00F66166">
      <w:pPr>
        <w:pStyle w:val="Heading1"/>
        <w:widowControl/>
        <w:shd w:val="clear" w:color="auto" w:fill="FFFFFF"/>
        <w:ind w:left="0" w:firstLine="0"/>
        <w:rPr>
          <w:b w:val="0"/>
          <w:bCs w:val="0"/>
          <w:sz w:val="26"/>
          <w:szCs w:val="26"/>
        </w:rPr>
      </w:pPr>
    </w:p>
    <w:p w14:paraId="2510BA6B" w14:textId="77777777" w:rsidR="009E2F2B" w:rsidRDefault="009E2F2B" w:rsidP="00F66166">
      <w:pPr>
        <w:pStyle w:val="Heading1"/>
        <w:widowControl/>
        <w:shd w:val="clear" w:color="auto" w:fill="FFFFFF"/>
        <w:ind w:left="0" w:firstLine="0"/>
        <w:rPr>
          <w:b w:val="0"/>
          <w:bCs w:val="0"/>
          <w:sz w:val="26"/>
          <w:szCs w:val="26"/>
        </w:rPr>
      </w:pPr>
    </w:p>
    <w:p w14:paraId="74CEFC81" w14:textId="1143C789" w:rsidR="009E2F2B" w:rsidRDefault="009E2F2B" w:rsidP="00F66166">
      <w:pPr>
        <w:pStyle w:val="Heading1"/>
        <w:widowControl/>
        <w:shd w:val="clear" w:color="auto" w:fill="FFFFFF"/>
        <w:ind w:left="0" w:firstLine="0"/>
        <w:rPr>
          <w:sz w:val="26"/>
          <w:szCs w:val="26"/>
        </w:rPr>
      </w:pPr>
      <w:r w:rsidRPr="009E2F2B">
        <w:rPr>
          <w:sz w:val="26"/>
          <w:szCs w:val="26"/>
        </w:rPr>
        <w:t>REFERENCES:</w:t>
      </w:r>
    </w:p>
    <w:p w14:paraId="78D5D07C" w14:textId="3DF89043" w:rsidR="009E2F2B" w:rsidRPr="009E2F2B" w:rsidRDefault="009E2F2B" w:rsidP="00F66166">
      <w:pPr>
        <w:pStyle w:val="Heading1"/>
        <w:widowControl/>
        <w:shd w:val="clear" w:color="auto" w:fill="FFFFFF"/>
        <w:ind w:left="0" w:firstLine="0"/>
        <w:rPr>
          <w:rFonts w:eastAsia="sans-serif"/>
          <w:color w:val="333333"/>
          <w:sz w:val="26"/>
          <w:szCs w:val="26"/>
          <w:u w:val="single"/>
          <w:shd w:val="clear" w:color="auto" w:fill="FFFFFF"/>
        </w:rPr>
      </w:pPr>
      <w:r w:rsidRPr="009E2F2B">
        <w:rPr>
          <w:rFonts w:eastAsia="sans-serif"/>
          <w:b w:val="0"/>
          <w:bCs w:val="0"/>
          <w:color w:val="333333"/>
          <w:sz w:val="26"/>
          <w:szCs w:val="26"/>
          <w:u w:val="single"/>
          <w:shd w:val="clear" w:color="auto" w:fill="FFFFFF"/>
        </w:rPr>
        <w:t>• Nielsen, M. A.; Chuang, I. L. Quantum Computation and</w:t>
      </w:r>
      <w:r w:rsidRPr="009E2F2B">
        <w:rPr>
          <w:rFonts w:eastAsia="sans-serif"/>
          <w:b w:val="0"/>
          <w:bCs w:val="0"/>
          <w:color w:val="333333"/>
          <w:sz w:val="26"/>
          <w:szCs w:val="26"/>
          <w:u w:val="single"/>
          <w:shd w:val="clear" w:color="auto" w:fill="FFFFFF"/>
        </w:rPr>
        <w:t> </w:t>
      </w:r>
      <w:r w:rsidRPr="009E2F2B">
        <w:rPr>
          <w:rFonts w:eastAsia="sans-serif"/>
          <w:b w:val="0"/>
          <w:bCs w:val="0"/>
          <w:color w:val="333333"/>
          <w:sz w:val="26"/>
          <w:szCs w:val="26"/>
          <w:u w:val="single"/>
          <w:shd w:val="clear" w:color="auto" w:fill="FFFFFF"/>
        </w:rPr>
        <w:t>Quantum Information. Cambridge University Press.</w:t>
      </w:r>
      <w:r w:rsidRPr="009E2F2B">
        <w:rPr>
          <w:rFonts w:eastAsia="sans-serif"/>
          <w:b w:val="0"/>
          <w:bCs w:val="0"/>
          <w:color w:val="333333"/>
          <w:sz w:val="26"/>
          <w:szCs w:val="26"/>
          <w:u w:val="single"/>
          <w:shd w:val="clear" w:color="auto" w:fill="FFFFFF"/>
        </w:rPr>
        <w:br/>
        <w:t>• Shor, P. W. Algorithms for</w:t>
      </w:r>
      <w:r w:rsidRPr="009E2F2B">
        <w:rPr>
          <w:rFonts w:eastAsia="sans-serif"/>
          <w:b w:val="0"/>
          <w:bCs w:val="0"/>
          <w:color w:val="333333"/>
          <w:sz w:val="26"/>
          <w:szCs w:val="26"/>
          <w:u w:val="single"/>
          <w:shd w:val="clear" w:color="auto" w:fill="FFFFFF"/>
        </w:rPr>
        <w:t> </w:t>
      </w:r>
      <w:r w:rsidRPr="009E2F2B">
        <w:rPr>
          <w:rFonts w:eastAsia="sans-serif"/>
          <w:b w:val="0"/>
          <w:bCs w:val="0"/>
          <w:color w:val="333333"/>
          <w:sz w:val="26"/>
          <w:szCs w:val="26"/>
          <w:u w:val="single"/>
          <w:shd w:val="clear" w:color="auto" w:fill="FFFFFF"/>
        </w:rPr>
        <w:t>quantum computation: discrete logarithms and factoring.</w:t>
      </w:r>
      <w:r w:rsidRPr="009E2F2B">
        <w:rPr>
          <w:rFonts w:eastAsia="sans-serif"/>
          <w:b w:val="0"/>
          <w:bCs w:val="0"/>
          <w:color w:val="333333"/>
          <w:sz w:val="26"/>
          <w:szCs w:val="26"/>
          <w:u w:val="single"/>
          <w:shd w:val="clear" w:color="auto" w:fill="FFFFFF"/>
        </w:rPr>
        <w:br/>
        <w:t>• Grover, L. K. A fast quantum mechanical algorithm for database</w:t>
      </w:r>
      <w:r w:rsidRPr="009E2F2B">
        <w:rPr>
          <w:rFonts w:eastAsia="sans-serif"/>
          <w:b w:val="0"/>
          <w:bCs w:val="0"/>
          <w:color w:val="333333"/>
          <w:sz w:val="26"/>
          <w:szCs w:val="26"/>
          <w:u w:val="single"/>
          <w:shd w:val="clear" w:color="auto" w:fill="FFFFFF"/>
        </w:rPr>
        <w:t> </w:t>
      </w:r>
      <w:r w:rsidRPr="009E2F2B">
        <w:rPr>
          <w:rFonts w:eastAsia="sans-serif"/>
          <w:b w:val="0"/>
          <w:bCs w:val="0"/>
          <w:color w:val="333333"/>
          <w:sz w:val="26"/>
          <w:szCs w:val="26"/>
          <w:u w:val="single"/>
          <w:shd w:val="clear" w:color="auto" w:fill="FFFFFF"/>
        </w:rPr>
        <w:t>search.</w:t>
      </w:r>
      <w:r w:rsidRPr="009E2F2B">
        <w:rPr>
          <w:rFonts w:eastAsia="sans-serif"/>
          <w:b w:val="0"/>
          <w:bCs w:val="0"/>
          <w:color w:val="333333"/>
          <w:sz w:val="26"/>
          <w:szCs w:val="26"/>
          <w:u w:val="single"/>
          <w:shd w:val="clear" w:color="auto" w:fill="FFFFFF"/>
        </w:rPr>
        <w:br/>
        <w:t>• Preskill, J. Quantum Computing in the NISQ era.</w:t>
      </w:r>
      <w:r w:rsidRPr="009E2F2B">
        <w:rPr>
          <w:rFonts w:eastAsia="sans-serif"/>
          <w:b w:val="0"/>
          <w:bCs w:val="0"/>
          <w:color w:val="333333"/>
          <w:sz w:val="26"/>
          <w:szCs w:val="26"/>
          <w:u w:val="single"/>
          <w:shd w:val="clear" w:color="auto" w:fill="FFFFFF"/>
        </w:rPr>
        <w:br/>
        <w:t>• Deutsch, D. Quantum theory, the Church-Turing principle and the universal quantum</w:t>
      </w:r>
      <w:r w:rsidRPr="009E2F2B">
        <w:rPr>
          <w:rFonts w:eastAsia="sans-serif"/>
          <w:b w:val="0"/>
          <w:bCs w:val="0"/>
          <w:color w:val="333333"/>
          <w:sz w:val="26"/>
          <w:szCs w:val="26"/>
          <w:u w:val="single"/>
          <w:shd w:val="clear" w:color="auto" w:fill="FFFFFF"/>
        </w:rPr>
        <w:t> </w:t>
      </w:r>
      <w:r w:rsidRPr="009E2F2B">
        <w:rPr>
          <w:rFonts w:eastAsia="sans-serif"/>
          <w:b w:val="0"/>
          <w:bCs w:val="0"/>
          <w:color w:val="333333"/>
          <w:sz w:val="26"/>
          <w:szCs w:val="26"/>
          <w:u w:val="single"/>
          <w:shd w:val="clear" w:color="auto" w:fill="FFFFFF"/>
        </w:rPr>
        <w:t>computer.</w:t>
      </w:r>
      <w:r w:rsidRPr="009E2F2B">
        <w:rPr>
          <w:rFonts w:eastAsia="sans-serif"/>
          <w:b w:val="0"/>
          <w:bCs w:val="0"/>
          <w:color w:val="333333"/>
          <w:sz w:val="26"/>
          <w:szCs w:val="26"/>
          <w:u w:val="single"/>
          <w:shd w:val="clear" w:color="auto" w:fill="FFFFFF"/>
        </w:rPr>
        <w:br/>
        <w:t>• Aleksandrowicz et al. Qiskit: An open-source framework</w:t>
      </w:r>
      <w:r w:rsidRPr="009E2F2B">
        <w:rPr>
          <w:rFonts w:eastAsia="sans-serif"/>
          <w:b w:val="0"/>
          <w:bCs w:val="0"/>
          <w:color w:val="333333"/>
          <w:sz w:val="26"/>
          <w:szCs w:val="26"/>
          <w:u w:val="single"/>
          <w:shd w:val="clear" w:color="auto" w:fill="FFFFFF"/>
        </w:rPr>
        <w:t> </w:t>
      </w:r>
      <w:r w:rsidRPr="009E2F2B">
        <w:rPr>
          <w:rFonts w:eastAsia="sans-serif"/>
          <w:b w:val="0"/>
          <w:bCs w:val="0"/>
          <w:color w:val="333333"/>
          <w:sz w:val="26"/>
          <w:szCs w:val="26"/>
          <w:u w:val="single"/>
          <w:shd w:val="clear" w:color="auto" w:fill="FFFFFF"/>
        </w:rPr>
        <w:t>for quantum computing</w:t>
      </w:r>
    </w:p>
    <w:p w14:paraId="3E31D378" w14:textId="77777777" w:rsidR="005A6427" w:rsidRDefault="005A6427">
      <w:pPr>
        <w:pStyle w:val="BodyText"/>
        <w:spacing w:before="97"/>
        <w:jc w:val="left"/>
        <w:rPr>
          <w:b/>
          <w:sz w:val="20"/>
        </w:rPr>
      </w:pPr>
      <w:bookmarkStart w:id="2" w:name="6._Output:"/>
      <w:bookmarkEnd w:id="2"/>
    </w:p>
    <w:p w14:paraId="188A6ECC" w14:textId="5EA08306" w:rsidR="005A6427" w:rsidRDefault="005A6427">
      <w:pPr>
        <w:rPr>
          <w:sz w:val="20"/>
        </w:rPr>
        <w:sectPr w:rsidR="005A6427" w:rsidSect="00F66166">
          <w:type w:val="continuous"/>
          <w:pgSz w:w="12240" w:h="15840"/>
          <w:pgMar w:top="1220" w:right="600" w:bottom="1360" w:left="500" w:header="0" w:footer="1168" w:gutter="0"/>
          <w:cols w:num="2" w:space="720" w:equalWidth="0">
            <w:col w:w="5312" w:space="387"/>
            <w:col w:w="5441"/>
          </w:cols>
        </w:sectPr>
      </w:pPr>
    </w:p>
    <w:p w14:paraId="11C95789" w14:textId="77777777" w:rsidR="005A6427" w:rsidRDefault="005A6427">
      <w:pPr>
        <w:pStyle w:val="BodyText"/>
        <w:spacing w:before="3"/>
        <w:jc w:val="left"/>
        <w:rPr>
          <w:b/>
          <w:sz w:val="5"/>
        </w:rPr>
      </w:pPr>
    </w:p>
    <w:p w14:paraId="67CE3CF7" w14:textId="577526DF" w:rsidR="005A6427" w:rsidRPr="002044AA" w:rsidRDefault="005A6427" w:rsidP="002044AA">
      <w:pPr>
        <w:tabs>
          <w:tab w:val="left" w:pos="993"/>
          <w:tab w:val="left" w:pos="1054"/>
          <w:tab w:val="left" w:pos="3648"/>
        </w:tabs>
        <w:spacing w:before="43" w:line="259" w:lineRule="auto"/>
        <w:ind w:left="142" w:right="113"/>
        <w:rPr>
          <w:sz w:val="26"/>
        </w:rPr>
      </w:pPr>
    </w:p>
    <w:sectPr w:rsidR="005A6427" w:rsidRPr="002044AA">
      <w:pgSz w:w="12240" w:h="15840"/>
      <w:pgMar w:top="1240" w:right="600" w:bottom="1360" w:left="500" w:header="0" w:footer="1168" w:gutter="0"/>
      <w:cols w:num="2" w:space="720" w:equalWidth="0">
        <w:col w:w="5209" w:space="668"/>
        <w:col w:w="52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53483" w14:textId="77777777" w:rsidR="006B407D" w:rsidRDefault="006B407D">
      <w:r>
        <w:separator/>
      </w:r>
    </w:p>
  </w:endnote>
  <w:endnote w:type="continuationSeparator" w:id="0">
    <w:p w14:paraId="0E20067E" w14:textId="77777777" w:rsidR="006B407D" w:rsidRDefault="006B4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84A1" w14:textId="77777777" w:rsidR="005A6427" w:rsidRDefault="00A50E64">
    <w:pPr>
      <w:pStyle w:val="BodyText"/>
      <w:spacing w:line="14" w:lineRule="auto"/>
      <w:jc w:val="left"/>
      <w:rPr>
        <w:sz w:val="20"/>
      </w:rPr>
    </w:pPr>
    <w:r>
      <w:rPr>
        <w:noProof/>
      </w:rPr>
      <mc:AlternateContent>
        <mc:Choice Requires="wps">
          <w:drawing>
            <wp:anchor distT="0" distB="0" distL="0" distR="0" simplePos="0" relativeHeight="251659264" behindDoc="1" locked="0" layoutInCell="1" allowOverlap="1" wp14:anchorId="0206C816" wp14:editId="59369376">
              <wp:simplePos x="0" y="0"/>
              <wp:positionH relativeFrom="page">
                <wp:posOffset>438785</wp:posOffset>
              </wp:positionH>
              <wp:positionV relativeFrom="page">
                <wp:posOffset>9189085</wp:posOffset>
              </wp:positionV>
              <wp:extent cx="6894830" cy="56515"/>
              <wp:effectExtent l="0" t="0" r="0" b="0"/>
              <wp:wrapNone/>
              <wp:docPr id="1" name="Graphic 1"/>
              <wp:cNvGraphicFramePr/>
              <a:graphic xmlns:a="http://schemas.openxmlformats.org/drawingml/2006/main">
                <a:graphicData uri="http://schemas.microsoft.com/office/word/2010/wordprocessingShape">
                  <wps:wsp>
                    <wps:cNvSpPr/>
                    <wps:spPr>
                      <a:xfrm>
                        <a:off x="0" y="0"/>
                        <a:ext cx="6894830" cy="56515"/>
                      </a:xfrm>
                      <a:custGeom>
                        <a:avLst/>
                        <a:gdLst/>
                        <a:ahLst/>
                        <a:cxnLst/>
                        <a:rect l="l" t="t" r="r" b="b"/>
                        <a:pathLst>
                          <a:path w="6894830" h="56515">
                            <a:moveTo>
                              <a:pt x="6894830" y="46990"/>
                            </a:moveTo>
                            <a:lnTo>
                              <a:pt x="0" y="46990"/>
                            </a:lnTo>
                            <a:lnTo>
                              <a:pt x="0" y="56515"/>
                            </a:lnTo>
                            <a:lnTo>
                              <a:pt x="6894830" y="56515"/>
                            </a:lnTo>
                            <a:lnTo>
                              <a:pt x="6894830" y="46990"/>
                            </a:lnTo>
                            <a:close/>
                          </a:path>
                          <a:path w="6894830" h="56515">
                            <a:moveTo>
                              <a:pt x="6894830" y="0"/>
                            </a:moveTo>
                            <a:lnTo>
                              <a:pt x="0" y="0"/>
                            </a:lnTo>
                            <a:lnTo>
                              <a:pt x="0" y="38100"/>
                            </a:lnTo>
                            <a:lnTo>
                              <a:pt x="6894830" y="38100"/>
                            </a:lnTo>
                            <a:lnTo>
                              <a:pt x="6894830" y="0"/>
                            </a:lnTo>
                            <a:close/>
                          </a:path>
                        </a:pathLst>
                      </a:custGeom>
                      <a:solidFill>
                        <a:srgbClr val="823909"/>
                      </a:solidFill>
                    </wps:spPr>
                    <wps:bodyPr wrap="square" lIns="0" tIns="0" rIns="0" bIns="0" rtlCol="0">
                      <a:noAutofit/>
                    </wps:bodyPr>
                  </wps:wsp>
                </a:graphicData>
              </a:graphic>
            </wp:anchor>
          </w:drawing>
        </mc:Choice>
        <mc:Fallback>
          <w:pict>
            <v:shape w14:anchorId="54073C8B" id="Graphic 1" o:spid="_x0000_s1026" style="position:absolute;margin-left:34.55pt;margin-top:723.55pt;width:542.9pt;height:4.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8948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" path="m6894830,46990l,46990r,9525l6894830,56515r,-9525xem6894830,l,,,38100r6894830,l6894830,xe" fillcolor="#823909"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DC3FACD" wp14:editId="0279484B">
              <wp:simplePos x="0" y="0"/>
              <wp:positionH relativeFrom="page">
                <wp:posOffset>6582410</wp:posOffset>
              </wp:positionH>
              <wp:positionV relativeFrom="page">
                <wp:posOffset>9260205</wp:posOffset>
              </wp:positionV>
              <wp:extent cx="47244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472440" cy="194310"/>
                      </a:xfrm>
                      <a:prstGeom prst="rect">
                        <a:avLst/>
                      </a:prstGeom>
                    </wps:spPr>
                    <wps:txbx>
                      <w:txbxContent>
                        <w:p w14:paraId="03430A4D" w14:textId="77777777" w:rsidR="005A6427" w:rsidRDefault="00A50E64">
                          <w:pPr>
                            <w:spacing w:before="10"/>
                            <w:ind w:left="20"/>
                            <w:rPr>
                              <w:sz w:val="24"/>
                            </w:rPr>
                          </w:pPr>
                          <w:r>
                            <w:rPr>
                              <w:sz w:val="24"/>
                            </w:rPr>
                            <w:t>Page</w:t>
                          </w:r>
                          <w:r>
                            <w:rPr>
                              <w:spacing w:val="-5"/>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1DC3FACD" id="_x0000_t202" coordsize="21600,21600" o:spt="202" path="m,l,21600r21600,l21600,xe">
              <v:stroke joinstyle="miter"/>
              <v:path gradientshapeok="t" o:connecttype="rect"/>
            </v:shapetype>
            <v:shape id="Textbox 2" o:spid="_x0000_s1026" type="#_x0000_t202" style="position:absolute;margin-left:518.3pt;margin-top:729.15pt;width:37.2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" filled="f" stroked="f">
              <v:textbox inset="0,0,0,0">
                <w:txbxContent>
                  <w:p w14:paraId="03430A4D" w14:textId="77777777" w:rsidR="005A6427" w:rsidRDefault="00A50E64">
                    <w:pPr>
                      <w:spacing w:before="10"/>
                      <w:ind w:left="20"/>
                      <w:rPr>
                        <w:sz w:val="24"/>
                      </w:rPr>
                    </w:pPr>
                    <w:r>
                      <w:rPr>
                        <w:sz w:val="24"/>
                      </w:rPr>
                      <w:t>Page</w:t>
                    </w:r>
                    <w:r>
                      <w:rPr>
                        <w:spacing w:val="-5"/>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E759" w14:textId="77777777" w:rsidR="006B407D" w:rsidRDefault="006B407D">
      <w:r>
        <w:separator/>
      </w:r>
    </w:p>
  </w:footnote>
  <w:footnote w:type="continuationSeparator" w:id="0">
    <w:p w14:paraId="4405C394" w14:textId="77777777" w:rsidR="006B407D" w:rsidRDefault="006B4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00"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start w:val="1"/>
      <w:numFmt w:val="decimal"/>
      <w:lvlText w:val="%2."/>
      <w:lvlJc w:val="left"/>
      <w:pPr>
        <w:ind w:left="709" w:hanging="567"/>
      </w:pPr>
      <w:rPr>
        <w:rFonts w:ascii="Times New Roman" w:eastAsia="Times New Roman" w:hAnsi="Times New Roman" w:cs="Times New Roman" w:hint="default"/>
        <w:b w:val="0"/>
        <w:bCs w:val="0"/>
        <w:i w:val="0"/>
        <w:iCs w:val="0"/>
        <w:spacing w:val="0"/>
        <w:w w:val="95"/>
        <w:sz w:val="26"/>
        <w:szCs w:val="26"/>
        <w:lang w:val="en-US" w:eastAsia="en-US" w:bidi="ar-SA"/>
      </w:rPr>
    </w:lvl>
    <w:lvl w:ilvl="2">
      <w:numFmt w:val="bullet"/>
      <w:lvlText w:val="•"/>
      <w:lvlJc w:val="left"/>
      <w:pPr>
        <w:ind w:left="1473" w:hanging="567"/>
      </w:pPr>
      <w:rPr>
        <w:rFonts w:hint="default"/>
        <w:lang w:val="en-US" w:eastAsia="en-US" w:bidi="ar-SA"/>
      </w:rPr>
    </w:lvl>
    <w:lvl w:ilvl="3">
      <w:numFmt w:val="bullet"/>
      <w:lvlText w:val="•"/>
      <w:lvlJc w:val="left"/>
      <w:pPr>
        <w:ind w:left="1947" w:hanging="567"/>
      </w:pPr>
      <w:rPr>
        <w:rFonts w:hint="default"/>
        <w:lang w:val="en-US" w:eastAsia="en-US" w:bidi="ar-SA"/>
      </w:rPr>
    </w:lvl>
    <w:lvl w:ilvl="4">
      <w:numFmt w:val="bullet"/>
      <w:lvlText w:val="•"/>
      <w:lvlJc w:val="left"/>
      <w:pPr>
        <w:ind w:left="2420" w:hanging="567"/>
      </w:pPr>
      <w:rPr>
        <w:rFonts w:hint="default"/>
        <w:lang w:val="en-US" w:eastAsia="en-US" w:bidi="ar-SA"/>
      </w:rPr>
    </w:lvl>
    <w:lvl w:ilvl="5">
      <w:numFmt w:val="bullet"/>
      <w:lvlText w:val="•"/>
      <w:lvlJc w:val="left"/>
      <w:pPr>
        <w:ind w:left="2894" w:hanging="567"/>
      </w:pPr>
      <w:rPr>
        <w:rFonts w:hint="default"/>
        <w:lang w:val="en-US" w:eastAsia="en-US" w:bidi="ar-SA"/>
      </w:rPr>
    </w:lvl>
    <w:lvl w:ilvl="6">
      <w:numFmt w:val="bullet"/>
      <w:lvlText w:val="•"/>
      <w:lvlJc w:val="left"/>
      <w:pPr>
        <w:ind w:left="3368" w:hanging="567"/>
      </w:pPr>
      <w:rPr>
        <w:rFonts w:hint="default"/>
        <w:lang w:val="en-US" w:eastAsia="en-US" w:bidi="ar-SA"/>
      </w:rPr>
    </w:lvl>
    <w:lvl w:ilvl="7">
      <w:numFmt w:val="bullet"/>
      <w:lvlText w:val="•"/>
      <w:lvlJc w:val="left"/>
      <w:pPr>
        <w:ind w:left="3841" w:hanging="567"/>
      </w:pPr>
      <w:rPr>
        <w:rFonts w:hint="default"/>
        <w:lang w:val="en-US" w:eastAsia="en-US" w:bidi="ar-SA"/>
      </w:rPr>
    </w:lvl>
    <w:lvl w:ilvl="8">
      <w:numFmt w:val="bullet"/>
      <w:lvlText w:val="•"/>
      <w:lvlJc w:val="left"/>
      <w:pPr>
        <w:ind w:left="4315" w:hanging="567"/>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999" w:hanging="361"/>
      </w:pPr>
      <w:rPr>
        <w:rFonts w:ascii="Symbol" w:eastAsia="Symbol" w:hAnsi="Symbol" w:cs="Symbol" w:hint="default"/>
        <w:b w:val="0"/>
        <w:bCs w:val="0"/>
        <w:i w:val="0"/>
        <w:iCs w:val="0"/>
        <w:spacing w:val="0"/>
        <w:w w:val="93"/>
        <w:sz w:val="26"/>
        <w:szCs w:val="26"/>
        <w:lang w:val="en-US" w:eastAsia="en-US" w:bidi="ar-SA"/>
      </w:rPr>
    </w:lvl>
    <w:lvl w:ilvl="1">
      <w:numFmt w:val="bullet"/>
      <w:lvlText w:val="•"/>
      <w:lvlJc w:val="left"/>
      <w:pPr>
        <w:ind w:left="1444" w:hanging="361"/>
      </w:pPr>
      <w:rPr>
        <w:rFonts w:hint="default"/>
        <w:lang w:val="en-US" w:eastAsia="en-US" w:bidi="ar-SA"/>
      </w:rPr>
    </w:lvl>
    <w:lvl w:ilvl="2">
      <w:numFmt w:val="bullet"/>
      <w:lvlText w:val="•"/>
      <w:lvlJc w:val="left"/>
      <w:pPr>
        <w:ind w:left="1888" w:hanging="361"/>
      </w:pPr>
      <w:rPr>
        <w:rFonts w:hint="default"/>
        <w:lang w:val="en-US" w:eastAsia="en-US" w:bidi="ar-SA"/>
      </w:rPr>
    </w:lvl>
    <w:lvl w:ilvl="3">
      <w:numFmt w:val="bullet"/>
      <w:lvlText w:val="•"/>
      <w:lvlJc w:val="left"/>
      <w:pPr>
        <w:ind w:left="2332" w:hanging="361"/>
      </w:pPr>
      <w:rPr>
        <w:rFonts w:hint="default"/>
        <w:lang w:val="en-US" w:eastAsia="en-US" w:bidi="ar-SA"/>
      </w:rPr>
    </w:lvl>
    <w:lvl w:ilvl="4">
      <w:numFmt w:val="bullet"/>
      <w:lvlText w:val="•"/>
      <w:lvlJc w:val="left"/>
      <w:pPr>
        <w:ind w:left="2776" w:hanging="361"/>
      </w:pPr>
      <w:rPr>
        <w:rFonts w:hint="default"/>
        <w:lang w:val="en-US" w:eastAsia="en-US" w:bidi="ar-SA"/>
      </w:rPr>
    </w:lvl>
    <w:lvl w:ilvl="5">
      <w:numFmt w:val="bullet"/>
      <w:lvlText w:val="•"/>
      <w:lvlJc w:val="left"/>
      <w:pPr>
        <w:ind w:left="3220" w:hanging="361"/>
      </w:pPr>
      <w:rPr>
        <w:rFonts w:hint="default"/>
        <w:lang w:val="en-US" w:eastAsia="en-US" w:bidi="ar-SA"/>
      </w:rPr>
    </w:lvl>
    <w:lvl w:ilvl="6">
      <w:numFmt w:val="bullet"/>
      <w:lvlText w:val="•"/>
      <w:lvlJc w:val="left"/>
      <w:pPr>
        <w:ind w:left="3664" w:hanging="361"/>
      </w:pPr>
      <w:rPr>
        <w:rFonts w:hint="default"/>
        <w:lang w:val="en-US" w:eastAsia="en-US" w:bidi="ar-SA"/>
      </w:rPr>
    </w:lvl>
    <w:lvl w:ilvl="7">
      <w:numFmt w:val="bullet"/>
      <w:lvlText w:val="•"/>
      <w:lvlJc w:val="left"/>
      <w:pPr>
        <w:ind w:left="4108" w:hanging="361"/>
      </w:pPr>
      <w:rPr>
        <w:rFonts w:hint="default"/>
        <w:lang w:val="en-US" w:eastAsia="en-US" w:bidi="ar-SA"/>
      </w:rPr>
    </w:lvl>
    <w:lvl w:ilvl="8">
      <w:numFmt w:val="bullet"/>
      <w:lvlText w:val="•"/>
      <w:lvlJc w:val="left"/>
      <w:pPr>
        <w:ind w:left="4553" w:hanging="361"/>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2061" w:hanging="360"/>
        <w:jc w:val="right"/>
      </w:pPr>
      <w:rPr>
        <w:rFonts w:hint="default"/>
        <w:spacing w:val="0"/>
        <w:w w:val="95"/>
        <w:lang w:val="en-US" w:eastAsia="en-US" w:bidi="ar-SA"/>
      </w:rPr>
    </w:lvl>
    <w:lvl w:ilvl="1">
      <w:start w:val="1"/>
      <w:numFmt w:val="decimal"/>
      <w:lvlText w:val="%1.%2"/>
      <w:lvlJc w:val="left"/>
      <w:pPr>
        <w:ind w:left="2251" w:hanging="366"/>
      </w:pPr>
      <w:rPr>
        <w:rFonts w:ascii="Times New Roman" w:eastAsia="Times New Roman" w:hAnsi="Times New Roman" w:cs="Times New Roman" w:hint="default"/>
        <w:b w:val="0"/>
        <w:bCs w:val="0"/>
        <w:i w:val="0"/>
        <w:iCs w:val="0"/>
        <w:spacing w:val="0"/>
        <w:w w:val="94"/>
        <w:sz w:val="24"/>
        <w:szCs w:val="24"/>
        <w:lang w:val="en-US" w:eastAsia="en-US" w:bidi="ar-SA"/>
      </w:rPr>
    </w:lvl>
    <w:lvl w:ilvl="2">
      <w:numFmt w:val="bullet"/>
      <w:lvlText w:val="•"/>
      <w:lvlJc w:val="left"/>
      <w:pPr>
        <w:ind w:left="2260" w:hanging="366"/>
      </w:pPr>
      <w:rPr>
        <w:rFonts w:hint="default"/>
        <w:lang w:val="en-US" w:eastAsia="en-US" w:bidi="ar-SA"/>
      </w:rPr>
    </w:lvl>
    <w:lvl w:ilvl="3">
      <w:numFmt w:val="bullet"/>
      <w:lvlText w:val="•"/>
      <w:lvlJc w:val="left"/>
      <w:pPr>
        <w:ind w:left="1925" w:hanging="366"/>
      </w:pPr>
      <w:rPr>
        <w:rFonts w:hint="default"/>
        <w:lang w:val="en-US" w:eastAsia="en-US" w:bidi="ar-SA"/>
      </w:rPr>
    </w:lvl>
    <w:lvl w:ilvl="4">
      <w:numFmt w:val="bullet"/>
      <w:lvlText w:val="•"/>
      <w:lvlJc w:val="left"/>
      <w:pPr>
        <w:ind w:left="1590" w:hanging="366"/>
      </w:pPr>
      <w:rPr>
        <w:rFonts w:hint="default"/>
        <w:lang w:val="en-US" w:eastAsia="en-US" w:bidi="ar-SA"/>
      </w:rPr>
    </w:lvl>
    <w:lvl w:ilvl="5">
      <w:numFmt w:val="bullet"/>
      <w:lvlText w:val="•"/>
      <w:lvlJc w:val="left"/>
      <w:pPr>
        <w:ind w:left="1256" w:hanging="366"/>
      </w:pPr>
      <w:rPr>
        <w:rFonts w:hint="default"/>
        <w:lang w:val="en-US" w:eastAsia="en-US" w:bidi="ar-SA"/>
      </w:rPr>
    </w:lvl>
    <w:lvl w:ilvl="6">
      <w:numFmt w:val="bullet"/>
      <w:lvlText w:val="•"/>
      <w:lvlJc w:val="left"/>
      <w:pPr>
        <w:ind w:left="921" w:hanging="366"/>
      </w:pPr>
      <w:rPr>
        <w:rFonts w:hint="default"/>
        <w:lang w:val="en-US" w:eastAsia="en-US" w:bidi="ar-SA"/>
      </w:rPr>
    </w:lvl>
    <w:lvl w:ilvl="7">
      <w:numFmt w:val="bullet"/>
      <w:lvlText w:val="•"/>
      <w:lvlJc w:val="left"/>
      <w:pPr>
        <w:ind w:left="586" w:hanging="366"/>
      </w:pPr>
      <w:rPr>
        <w:rFonts w:hint="default"/>
        <w:lang w:val="en-US" w:eastAsia="en-US" w:bidi="ar-SA"/>
      </w:rPr>
    </w:lvl>
    <w:lvl w:ilvl="8">
      <w:numFmt w:val="bullet"/>
      <w:lvlText w:val="•"/>
      <w:lvlJc w:val="left"/>
      <w:pPr>
        <w:ind w:left="252" w:hanging="366"/>
      </w:pPr>
      <w:rPr>
        <w:rFonts w:hint="default"/>
        <w:lang w:val="en-US" w:eastAsia="en-US" w:bidi="ar-SA"/>
      </w:rPr>
    </w:lvl>
  </w:abstractNum>
  <w:abstractNum w:abstractNumId="3" w15:restartNumberingAfterBreak="0">
    <w:nsid w:val="59ADCABA"/>
    <w:multiLevelType w:val="multilevel"/>
    <w:tmpl w:val="59ADCABA"/>
    <w:lvl w:ilvl="0">
      <w:numFmt w:val="bullet"/>
      <w:lvlText w:val=""/>
      <w:lvlJc w:val="left"/>
      <w:pPr>
        <w:ind w:left="690" w:hanging="351"/>
      </w:pPr>
      <w:rPr>
        <w:rFonts w:ascii="Symbol" w:eastAsia="Symbol" w:hAnsi="Symbol" w:cs="Symbol" w:hint="default"/>
        <w:spacing w:val="0"/>
        <w:w w:val="93"/>
        <w:lang w:val="en-US" w:eastAsia="en-US" w:bidi="ar-SA"/>
      </w:rPr>
    </w:lvl>
    <w:lvl w:ilvl="1">
      <w:numFmt w:val="bullet"/>
      <w:lvlText w:val="•"/>
      <w:lvlJc w:val="left"/>
      <w:pPr>
        <w:ind w:left="1161" w:hanging="351"/>
      </w:pPr>
      <w:rPr>
        <w:rFonts w:hint="default"/>
        <w:lang w:val="en-US" w:eastAsia="en-US" w:bidi="ar-SA"/>
      </w:rPr>
    </w:lvl>
    <w:lvl w:ilvl="2">
      <w:numFmt w:val="bullet"/>
      <w:lvlText w:val="•"/>
      <w:lvlJc w:val="left"/>
      <w:pPr>
        <w:ind w:left="1622" w:hanging="351"/>
      </w:pPr>
      <w:rPr>
        <w:rFonts w:hint="default"/>
        <w:lang w:val="en-US" w:eastAsia="en-US" w:bidi="ar-SA"/>
      </w:rPr>
    </w:lvl>
    <w:lvl w:ilvl="3">
      <w:numFmt w:val="bullet"/>
      <w:lvlText w:val="•"/>
      <w:lvlJc w:val="left"/>
      <w:pPr>
        <w:ind w:left="2083" w:hanging="351"/>
      </w:pPr>
      <w:rPr>
        <w:rFonts w:hint="default"/>
        <w:lang w:val="en-US" w:eastAsia="en-US" w:bidi="ar-SA"/>
      </w:rPr>
    </w:lvl>
    <w:lvl w:ilvl="4">
      <w:numFmt w:val="bullet"/>
      <w:lvlText w:val="•"/>
      <w:lvlJc w:val="left"/>
      <w:pPr>
        <w:ind w:left="2544" w:hanging="351"/>
      </w:pPr>
      <w:rPr>
        <w:rFonts w:hint="default"/>
        <w:lang w:val="en-US" w:eastAsia="en-US" w:bidi="ar-SA"/>
      </w:rPr>
    </w:lvl>
    <w:lvl w:ilvl="5">
      <w:numFmt w:val="bullet"/>
      <w:lvlText w:val="•"/>
      <w:lvlJc w:val="left"/>
      <w:pPr>
        <w:ind w:left="3005" w:hanging="351"/>
      </w:pPr>
      <w:rPr>
        <w:rFonts w:hint="default"/>
        <w:lang w:val="en-US" w:eastAsia="en-US" w:bidi="ar-SA"/>
      </w:rPr>
    </w:lvl>
    <w:lvl w:ilvl="6">
      <w:numFmt w:val="bullet"/>
      <w:lvlText w:val="•"/>
      <w:lvlJc w:val="left"/>
      <w:pPr>
        <w:ind w:left="3466" w:hanging="351"/>
      </w:pPr>
      <w:rPr>
        <w:rFonts w:hint="default"/>
        <w:lang w:val="en-US" w:eastAsia="en-US" w:bidi="ar-SA"/>
      </w:rPr>
    </w:lvl>
    <w:lvl w:ilvl="7">
      <w:numFmt w:val="bullet"/>
      <w:lvlText w:val="•"/>
      <w:lvlJc w:val="left"/>
      <w:pPr>
        <w:ind w:left="3928" w:hanging="351"/>
      </w:pPr>
      <w:rPr>
        <w:rFonts w:hint="default"/>
        <w:lang w:val="en-US" w:eastAsia="en-US" w:bidi="ar-SA"/>
      </w:rPr>
    </w:lvl>
    <w:lvl w:ilvl="8">
      <w:numFmt w:val="bullet"/>
      <w:lvlText w:val="•"/>
      <w:lvlJc w:val="left"/>
      <w:pPr>
        <w:ind w:left="4389" w:hanging="351"/>
      </w:pPr>
      <w:rPr>
        <w:rFonts w:hint="default"/>
        <w:lang w:val="en-US" w:eastAsia="en-US" w:bidi="ar-SA"/>
      </w:rPr>
    </w:lvl>
  </w:abstractNum>
  <w:abstractNum w:abstractNumId="4" w15:restartNumberingAfterBreak="0">
    <w:nsid w:val="678F1385"/>
    <w:multiLevelType w:val="multilevel"/>
    <w:tmpl w:val="20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933416">
    <w:abstractNumId w:val="2"/>
  </w:num>
  <w:num w:numId="2" w16cid:durableId="1382706563">
    <w:abstractNumId w:val="3"/>
  </w:num>
  <w:num w:numId="3" w16cid:durableId="33503587">
    <w:abstractNumId w:val="1"/>
  </w:num>
  <w:num w:numId="4" w16cid:durableId="1758088401">
    <w:abstractNumId w:val="0"/>
  </w:num>
  <w:num w:numId="5" w16cid:durableId="815613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27"/>
    <w:rsid w:val="000200C9"/>
    <w:rsid w:val="00031D26"/>
    <w:rsid w:val="00057415"/>
    <w:rsid w:val="0013083F"/>
    <w:rsid w:val="00155450"/>
    <w:rsid w:val="002044AA"/>
    <w:rsid w:val="00280534"/>
    <w:rsid w:val="00354FDF"/>
    <w:rsid w:val="00396B46"/>
    <w:rsid w:val="003D7858"/>
    <w:rsid w:val="004A66AD"/>
    <w:rsid w:val="004C3A87"/>
    <w:rsid w:val="00542211"/>
    <w:rsid w:val="005A3E36"/>
    <w:rsid w:val="005A6427"/>
    <w:rsid w:val="005F23AE"/>
    <w:rsid w:val="00671AB3"/>
    <w:rsid w:val="006B407D"/>
    <w:rsid w:val="007145F1"/>
    <w:rsid w:val="009506DE"/>
    <w:rsid w:val="009E2F2B"/>
    <w:rsid w:val="00A15EEB"/>
    <w:rsid w:val="00A50E64"/>
    <w:rsid w:val="00B27A4A"/>
    <w:rsid w:val="00B7544A"/>
    <w:rsid w:val="00C24627"/>
    <w:rsid w:val="00C82DC5"/>
    <w:rsid w:val="00E548A5"/>
    <w:rsid w:val="00ED3E72"/>
    <w:rsid w:val="00F66166"/>
    <w:rsid w:val="127329CA"/>
    <w:rsid w:val="13324767"/>
    <w:rsid w:val="144B565A"/>
    <w:rsid w:val="1BD93818"/>
    <w:rsid w:val="36611DF6"/>
    <w:rsid w:val="3E4E1B29"/>
    <w:rsid w:val="58C71E90"/>
    <w:rsid w:val="5BFC0981"/>
    <w:rsid w:val="5F3E69CE"/>
    <w:rsid w:val="71C15C30"/>
    <w:rsid w:val="793C6F96"/>
    <w:rsid w:val="7D391DFD"/>
    <w:rsid w:val="7FD573B9"/>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6ECA5C"/>
  <w15:docId w15:val="{385D0DF4-32C9-4E07-84CA-EAB47043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uiPriority w:val="1"/>
    <w:qFormat/>
    <w:pPr>
      <w:ind w:left="429" w:hanging="209"/>
      <w:jc w:val="both"/>
      <w:outlineLvl w:val="0"/>
    </w:pPr>
    <w:rPr>
      <w:b/>
      <w:bCs/>
      <w:sz w:val="28"/>
      <w:szCs w:val="28"/>
    </w:rPr>
  </w:style>
  <w:style w:type="paragraph" w:styleId="Heading2">
    <w:name w:val="heading 2"/>
    <w:basedOn w:val="Normal"/>
    <w:uiPriority w:val="1"/>
    <w:qFormat/>
    <w:pPr>
      <w:ind w:left="100" w:hanging="410"/>
      <w:outlineLvl w:val="1"/>
    </w:pPr>
    <w:rPr>
      <w:b/>
      <w:bCs/>
      <w:sz w:val="26"/>
      <w:szCs w:val="26"/>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6"/>
      <w:szCs w:val="26"/>
    </w:rPr>
  </w:style>
  <w:style w:type="character" w:styleId="Hyperlink">
    <w:name w:val="Hyperlink"/>
    <w:basedOn w:val="DefaultParagraphFont"/>
    <w:rPr>
      <w:color w:val="0000FF"/>
      <w:u w:val="single"/>
    </w:rPr>
  </w:style>
  <w:style w:type="paragraph" w:styleId="Title">
    <w:name w:val="Title"/>
    <w:basedOn w:val="Normal"/>
    <w:uiPriority w:val="1"/>
    <w:qFormat/>
    <w:pPr>
      <w:spacing w:before="52"/>
      <w:ind w:left="1680"/>
    </w:pPr>
    <w:rPr>
      <w:b/>
      <w:bCs/>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93" w:hanging="209"/>
      <w:jc w:val="both"/>
    </w:pPr>
  </w:style>
  <w:style w:type="paragraph" w:customStyle="1" w:styleId="TableParagraph">
    <w:name w:val="Table Paragraph"/>
    <w:basedOn w:val="Normal"/>
    <w:uiPriority w:val="1"/>
    <w:qFormat/>
  </w:style>
  <w:style w:type="character" w:styleId="UnresolvedMention">
    <w:name w:val="Unresolved Mention"/>
    <w:basedOn w:val="DefaultParagraphFont"/>
    <w:uiPriority w:val="99"/>
    <w:semiHidden/>
    <w:unhideWhenUsed/>
    <w:rsid w:val="00B7544A"/>
    <w:rPr>
      <w:color w:val="605E5C"/>
      <w:shd w:val="clear" w:color="auto" w:fill="E1DFDD"/>
    </w:rPr>
  </w:style>
  <w:style w:type="paragraph" w:styleId="Header">
    <w:name w:val="header"/>
    <w:basedOn w:val="Normal"/>
    <w:link w:val="HeaderChar"/>
    <w:rsid w:val="002044AA"/>
    <w:pPr>
      <w:tabs>
        <w:tab w:val="center" w:pos="4513"/>
        <w:tab w:val="right" w:pos="9026"/>
      </w:tabs>
    </w:pPr>
  </w:style>
  <w:style w:type="character" w:customStyle="1" w:styleId="HeaderChar">
    <w:name w:val="Header Char"/>
    <w:basedOn w:val="DefaultParagraphFont"/>
    <w:link w:val="Header"/>
    <w:rsid w:val="002044AA"/>
    <w:rPr>
      <w:rFonts w:eastAsia="Times New Roman"/>
      <w:sz w:val="22"/>
      <w:szCs w:val="22"/>
      <w:lang w:val="en-US" w:eastAsia="en-US" w:bidi="ar-SA"/>
    </w:rPr>
  </w:style>
  <w:style w:type="paragraph" w:styleId="Footer">
    <w:name w:val="footer"/>
    <w:basedOn w:val="Normal"/>
    <w:link w:val="FooterChar"/>
    <w:rsid w:val="002044AA"/>
    <w:pPr>
      <w:tabs>
        <w:tab w:val="center" w:pos="4513"/>
        <w:tab w:val="right" w:pos="9026"/>
      </w:tabs>
    </w:pPr>
  </w:style>
  <w:style w:type="character" w:customStyle="1" w:styleId="FooterChar">
    <w:name w:val="Footer Char"/>
    <w:basedOn w:val="DefaultParagraphFont"/>
    <w:link w:val="Footer"/>
    <w:rsid w:val="002044AA"/>
    <w:rPr>
      <w:rFonts w:eastAsia="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oresakshi47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Pratiksha Bhamare</cp:lastModifiedBy>
  <cp:revision>3</cp:revision>
  <dcterms:created xsi:type="dcterms:W3CDTF">2026-02-08T09:16:00Z</dcterms:created>
  <dcterms:modified xsi:type="dcterms:W3CDTF">2026-02-09T05:37:00Z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Microsoft® Word 2016</vt:lpwstr>
  </property>
  <property fmtid="{D5CDD505-2E9C-101B-9397-08002B2CF9AE}" pid="4" name="LastSaved">
    <vt:filetime>2024-03-11T00:00:00Z</vt:filetime>
  </property>
  <property fmtid="{D5CDD505-2E9C-101B-9397-08002B2CF9AE}" pid="5" name="Producer">
    <vt:lpwstr>www.ilovepdf.com</vt:lpwstr>
  </property>
  <property fmtid="{D5CDD505-2E9C-101B-9397-08002B2CF9AE}" pid="6" name="KSOProductBuildVer">
    <vt:lpwstr>1033-12.2.0.13489</vt:lpwstr>
  </property>
  <property fmtid="{D5CDD505-2E9C-101B-9397-08002B2CF9AE}" pid="7" name="ICV">
    <vt:lpwstr>3E550159DE22423D95044CD0A3A726F6_13</vt:lpwstr>
  </property>
</Properties>
</file>